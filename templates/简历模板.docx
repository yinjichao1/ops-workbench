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A8BEC"/>
    <w:p w14:paraId="6DA8F3DA"/>
    <w:p w14:paraId="138F91E9"/>
    <w:p w14:paraId="294C7B13"/>
    <w:p w14:paraId="41C364F1">
      <w:pPr>
        <w:jc w:val="center"/>
        <w:rPr>
          <w:lang w:eastAsia="zh-CN"/>
        </w:rPr>
      </w:pPr>
      <w:bookmarkStart w:id="0" w:name="_GoBack"/>
      <w:bookmarkEnd w:id="0"/>
      <w:r>
        <w:rPr>
          <w:b/>
          <w:color w:val="1B3A5C"/>
          <w:sz w:val="44"/>
          <w:lang w:eastAsia="zh-CN"/>
        </w:rPr>
        <w:t>电力央国企简历模版</w:t>
      </w:r>
    </w:p>
    <w:p w14:paraId="669CA219">
      <w:pPr>
        <w:jc w:val="center"/>
        <w:rPr>
          <w:lang w:eastAsia="zh-CN"/>
        </w:rPr>
      </w:pPr>
      <w:r>
        <w:rPr>
          <w:color w:val="E8871E"/>
          <w:sz w:val="24"/>
          <w:lang w:eastAsia="zh-CN"/>
        </w:rPr>
        <w:t>空白模版 + 附件清单 + 填写指南与完整示例</w:t>
      </w:r>
    </w:p>
    <w:p w14:paraId="467ECA92">
      <w:pPr>
        <w:rPr>
          <w:lang w:eastAsia="zh-CN"/>
        </w:rPr>
      </w:pPr>
    </w:p>
    <w:p w14:paraId="18DF2027">
      <w:pPr>
        <w:rPr>
          <w:lang w:eastAsia="zh-CN"/>
        </w:rPr>
      </w:pPr>
    </w:p>
    <w:p w14:paraId="41E101FC">
      <w:pPr>
        <w:jc w:val="center"/>
        <w:rPr>
          <w:lang w:eastAsia="zh-CN"/>
        </w:rPr>
      </w:pPr>
      <w:r>
        <w:rPr>
          <w:color w:val="969696"/>
          <w:lang w:eastAsia="zh-CN"/>
        </w:rPr>
        <w:t>思格教育 · 就业研究院</w:t>
      </w:r>
    </w:p>
    <w:p w14:paraId="4157F311">
      <w:pPr>
        <w:rPr>
          <w:lang w:eastAsia="zh-CN"/>
        </w:rPr>
      </w:pPr>
      <w:r>
        <w:rPr>
          <w:lang w:eastAsia="zh-CN"/>
        </w:rPr>
        <w:br w:type="page"/>
      </w:r>
    </w:p>
    <w:p w14:paraId="422F4D43">
      <w:pPr>
        <w:pBdr>
          <w:bottom w:val="single" w:color="E8871E" w:sz="12" w:space="4"/>
        </w:pBdr>
        <w:spacing w:before="240" w:after="120"/>
        <w:rPr>
          <w:lang w:eastAsia="zh-CN"/>
        </w:rPr>
      </w:pPr>
      <w:r>
        <w:rPr>
          <w:b/>
          <w:color w:val="1B3A5C"/>
          <w:sz w:val="28"/>
          <w:lang w:eastAsia="zh-CN"/>
        </w:rPr>
        <w:t>使用说明</w:t>
      </w:r>
    </w:p>
    <w:p w14:paraId="05C92C95">
      <w:pPr>
        <w:spacing w:after="40"/>
        <w:rPr>
          <w:lang w:eastAsia="zh-CN"/>
        </w:rPr>
      </w:pPr>
      <w:r>
        <w:rPr>
          <w:b/>
          <w:color w:val="1B3A5C"/>
          <w:sz w:val="20"/>
          <w:lang w:eastAsia="zh-CN"/>
        </w:rPr>
        <w:t>本模版分三部分：</w:t>
      </w:r>
    </w:p>
    <w:p w14:paraId="229C5A4D">
      <w:pPr>
        <w:spacing w:after="40"/>
        <w:rPr>
          <w:lang w:eastAsia="zh-CN"/>
        </w:rPr>
      </w:pPr>
      <w:r>
        <w:rPr>
          <w:color w:val="5A5A5A"/>
          <w:lang w:eastAsia="zh-CN"/>
        </w:rPr>
        <w:t>第一部分：空白简历模版 —— 灰色提示字替换成自己的内容</w:t>
      </w:r>
    </w:p>
    <w:p w14:paraId="081B9B25">
      <w:pPr>
        <w:spacing w:after="40"/>
        <w:rPr>
          <w:lang w:eastAsia="zh-CN"/>
        </w:rPr>
      </w:pPr>
      <w:r>
        <w:rPr>
          <w:color w:val="5A5A5A"/>
          <w:lang w:eastAsia="zh-CN"/>
        </w:rPr>
        <w:t>第二部分：网申附件清单 —— 对照准备扫描件</w:t>
      </w:r>
    </w:p>
    <w:p w14:paraId="48CA4245">
      <w:pPr>
        <w:spacing w:after="40"/>
        <w:rPr>
          <w:lang w:eastAsia="zh-CN"/>
        </w:rPr>
      </w:pPr>
      <w:r>
        <w:rPr>
          <w:color w:val="5A5A5A"/>
          <w:lang w:eastAsia="zh-CN"/>
        </w:rPr>
        <w:t>第三部分：填写指南与完整示例 —— 每个模块怎么写，附完整示范</w:t>
      </w:r>
    </w:p>
    <w:p w14:paraId="2B004D3C">
      <w:pPr>
        <w:rPr>
          <w:lang w:eastAsia="zh-CN"/>
        </w:rPr>
      </w:pP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013A88">
        <w:tc>
          <w:tcPr>
            <w:tcW w:w="9746" w:type="dxa"/>
            <w:shd w:val="clear" w:color="auto" w:fill="FFF8E7"/>
            <w:vAlign w:val="center"/>
          </w:tcPr>
          <w:p w14:paraId="0B71CDE3">
            <w:pPr>
              <w:rPr>
                <w:lang w:eastAsia="zh-CN"/>
              </w:rPr>
            </w:pPr>
            <w:r>
              <w:rPr>
                <w:b/>
                <w:color w:val="E8871E"/>
                <w:lang w:eastAsia="zh-CN"/>
              </w:rPr>
              <w:t>💡 填写技巧：灰色字是提示，直接删掉改成你的内容；没有的填"无"；不够就复制表格行</w:t>
            </w:r>
          </w:p>
        </w:tc>
      </w:tr>
    </w:tbl>
    <w:p w14:paraId="70C7C8D0">
      <w:pPr>
        <w:rPr>
          <w:lang w:eastAsia="zh-CN"/>
        </w:rPr>
      </w:pPr>
      <w:r>
        <w:rPr>
          <w:lang w:eastAsia="zh-CN"/>
        </w:rPr>
        <w:br w:type="page"/>
      </w:r>
    </w:p>
    <w:p w14:paraId="2F811BBE">
      <w:pPr>
        <w:pBdr>
          <w:bottom w:val="single" w:color="E8871E" w:sz="12" w:space="4"/>
        </w:pBdr>
        <w:spacing w:before="240" w:after="120"/>
        <w:rPr>
          <w:lang w:eastAsia="zh-CN"/>
        </w:rPr>
      </w:pPr>
      <w:r>
        <w:rPr>
          <w:b/>
          <w:color w:val="1B3A5C"/>
          <w:sz w:val="28"/>
          <w:lang w:eastAsia="zh-CN"/>
        </w:rPr>
        <w:t>第一部分：空白简历模版</w:t>
      </w:r>
    </w:p>
    <w:p w14:paraId="691F5C34">
      <w:pPr>
        <w:spacing w:before="160" w:after="80"/>
      </w:pPr>
      <w:r>
        <w:rPr>
          <w:b/>
          <w:color w:val="1B3A5C"/>
          <w:sz w:val="21"/>
        </w:rPr>
        <w:t>1.1 基本信息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A8F83C4">
        <w:tc>
          <w:tcPr>
            <w:tcW w:w="4873" w:type="dxa"/>
          </w:tcPr>
          <w:p w14:paraId="6C5EA493"/>
          <w:tbl>
            <w:tblPr>
              <w:tblStyle w:val="32"/>
              <w:tblW w:w="0" w:type="auto"/>
              <w:tblInd w:w="0" w:type="dxa"/>
              <w:tblBorders>
                <w:top w:val="single" w:color="B0BEC5" w:sz="4" w:space="0"/>
                <w:left w:val="single" w:color="B0BEC5" w:sz="4" w:space="0"/>
                <w:bottom w:val="single" w:color="B0BEC5" w:sz="4" w:space="0"/>
                <w:right w:val="single" w:color="B0BEC5" w:sz="4" w:space="0"/>
                <w:insideH w:val="single" w:color="B0BEC5" w:sz="4" w:space="0"/>
                <w:insideV w:val="single" w:color="B0BEC5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57"/>
              <w:gridCol w:w="1158"/>
              <w:gridCol w:w="1158"/>
              <w:gridCol w:w="1174"/>
            </w:tblGrid>
            <w:tr w14:paraId="00DEFBC2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15932A22">
                  <w:r>
                    <w:rPr>
                      <w:b/>
                      <w:color w:val="1B3A5C"/>
                      <w:sz w:val="17"/>
                    </w:rPr>
                    <w:t>姓名</w:t>
                  </w:r>
                </w:p>
              </w:tc>
              <w:tc>
                <w:tcPr>
                  <w:tcW w:w="1218" w:type="dxa"/>
                  <w:vAlign w:val="center"/>
                </w:tcPr>
                <w:p w14:paraId="6BA0C474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586C1A18">
                  <w:r>
                    <w:rPr>
                      <w:b/>
                      <w:color w:val="1B3A5C"/>
                      <w:sz w:val="17"/>
                    </w:rPr>
                    <w:t>性别</w:t>
                  </w:r>
                </w:p>
              </w:tc>
              <w:tc>
                <w:tcPr>
                  <w:tcW w:w="1218" w:type="dxa"/>
                  <w:vAlign w:val="center"/>
                </w:tcPr>
                <w:p w14:paraId="4D70E8FB"/>
              </w:tc>
            </w:tr>
            <w:tr w14:paraId="7663397A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0BDD3B1D">
                  <w:r>
                    <w:rPr>
                      <w:b/>
                      <w:color w:val="1B3A5C"/>
                      <w:sz w:val="17"/>
                    </w:rPr>
                    <w:t>出生年月</w:t>
                  </w:r>
                </w:p>
              </w:tc>
              <w:tc>
                <w:tcPr>
                  <w:tcW w:w="1218" w:type="dxa"/>
                  <w:vAlign w:val="center"/>
                </w:tcPr>
                <w:p w14:paraId="7ADFA477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19A1B089">
                  <w:r>
                    <w:rPr>
                      <w:b/>
                      <w:color w:val="1B3A5C"/>
                      <w:sz w:val="17"/>
                    </w:rPr>
                    <w:t>民族</w:t>
                  </w:r>
                </w:p>
              </w:tc>
              <w:tc>
                <w:tcPr>
                  <w:tcW w:w="1218" w:type="dxa"/>
                  <w:vAlign w:val="center"/>
                </w:tcPr>
                <w:p w14:paraId="723C591A"/>
              </w:tc>
            </w:tr>
            <w:tr w14:paraId="1C1782DF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28A12AD7">
                  <w:r>
                    <w:rPr>
                      <w:b/>
                      <w:color w:val="1B3A5C"/>
                      <w:sz w:val="17"/>
                    </w:rPr>
                    <w:t>政治面貌</w:t>
                  </w:r>
                </w:p>
              </w:tc>
              <w:tc>
                <w:tcPr>
                  <w:tcW w:w="1218" w:type="dxa"/>
                  <w:vAlign w:val="center"/>
                </w:tcPr>
                <w:p w14:paraId="2E9A6789">
                  <w:pPr>
                    <w:rPr>
                      <w:lang w:eastAsia="zh-CN"/>
                    </w:rPr>
                  </w:pPr>
                  <w:r>
                    <w:rPr>
                      <w:color w:val="B4B4B4"/>
                      <w:sz w:val="17"/>
                      <w:lang w:eastAsia="zh-CN"/>
                    </w:rPr>
                    <w:t>□群众 □团员 □党员 □预备党员</w:t>
                  </w:r>
                </w:p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24D735F8">
                  <w:r>
                    <w:rPr>
                      <w:b/>
                      <w:color w:val="1B3A5C"/>
                      <w:sz w:val="17"/>
                    </w:rPr>
                    <w:t>籍贯</w:t>
                  </w:r>
                </w:p>
              </w:tc>
              <w:tc>
                <w:tcPr>
                  <w:tcW w:w="1218" w:type="dxa"/>
                  <w:vAlign w:val="center"/>
                </w:tcPr>
                <w:p w14:paraId="3253F571"/>
              </w:tc>
            </w:tr>
            <w:tr w14:paraId="5853A1F4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332459DF">
                  <w:r>
                    <w:rPr>
                      <w:b/>
                      <w:color w:val="1B3A5C"/>
                      <w:sz w:val="17"/>
                    </w:rPr>
                    <w:t>手机号</w:t>
                  </w:r>
                </w:p>
              </w:tc>
              <w:tc>
                <w:tcPr>
                  <w:tcW w:w="1218" w:type="dxa"/>
                  <w:vAlign w:val="center"/>
                </w:tcPr>
                <w:p w14:paraId="173A1EAA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62C5AD14">
                  <w:r>
                    <w:rPr>
                      <w:b/>
                      <w:color w:val="1B3A5C"/>
                      <w:sz w:val="17"/>
                    </w:rPr>
                    <w:t>邮箱</w:t>
                  </w:r>
                </w:p>
              </w:tc>
              <w:tc>
                <w:tcPr>
                  <w:tcW w:w="1218" w:type="dxa"/>
                  <w:vAlign w:val="center"/>
                </w:tcPr>
                <w:p w14:paraId="310413FF"/>
              </w:tc>
            </w:tr>
            <w:tr w14:paraId="0575D06B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5BD25562">
                  <w:r>
                    <w:rPr>
                      <w:b/>
                      <w:color w:val="1B3A5C"/>
                      <w:sz w:val="17"/>
                    </w:rPr>
                    <w:t>身份证号</w:t>
                  </w:r>
                </w:p>
              </w:tc>
              <w:tc>
                <w:tcPr>
                  <w:tcW w:w="1218" w:type="dxa"/>
                  <w:vAlign w:val="center"/>
                </w:tcPr>
                <w:p w14:paraId="3D52FFA5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486DB9AD">
                  <w:r>
                    <w:rPr>
                      <w:b/>
                      <w:color w:val="1B3A5C"/>
                      <w:sz w:val="17"/>
                    </w:rPr>
                    <w:t>户口性质</w:t>
                  </w:r>
                </w:p>
              </w:tc>
              <w:tc>
                <w:tcPr>
                  <w:tcW w:w="1218" w:type="dxa"/>
                  <w:vAlign w:val="center"/>
                </w:tcPr>
                <w:p w14:paraId="6B3937BF">
                  <w:r>
                    <w:rPr>
                      <w:color w:val="B4B4B4"/>
                      <w:sz w:val="17"/>
                    </w:rPr>
                    <w:t>□农业 □非农业</w:t>
                  </w:r>
                </w:p>
              </w:tc>
            </w:tr>
            <w:tr w14:paraId="28AE90E1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6C5E4D67">
                  <w:r>
                    <w:rPr>
                      <w:b/>
                      <w:color w:val="1B3A5C"/>
                      <w:sz w:val="17"/>
                    </w:rPr>
                    <w:t>现居住地</w:t>
                  </w:r>
                </w:p>
              </w:tc>
              <w:tc>
                <w:tcPr>
                  <w:tcW w:w="1218" w:type="dxa"/>
                  <w:vAlign w:val="center"/>
                </w:tcPr>
                <w:p w14:paraId="0318CB55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7D2AB7D4">
                  <w:r>
                    <w:rPr>
                      <w:b/>
                      <w:color w:val="1B3A5C"/>
                      <w:sz w:val="17"/>
                    </w:rPr>
                    <w:t>是否留学生</w:t>
                  </w:r>
                </w:p>
              </w:tc>
              <w:tc>
                <w:tcPr>
                  <w:tcW w:w="1218" w:type="dxa"/>
                  <w:vAlign w:val="center"/>
                </w:tcPr>
                <w:p w14:paraId="1797D00F">
                  <w:r>
                    <w:rPr>
                      <w:color w:val="B4B4B4"/>
                      <w:sz w:val="17"/>
                    </w:rPr>
                    <w:t>□否 □是</w:t>
                  </w:r>
                </w:p>
              </w:tc>
            </w:tr>
            <w:tr w14:paraId="5CC4269C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182512AC">
                  <w:r>
                    <w:rPr>
                      <w:b/>
                      <w:color w:val="1B3A5C"/>
                      <w:sz w:val="17"/>
                    </w:rPr>
                    <w:t>通信地址</w:t>
                  </w:r>
                </w:p>
              </w:tc>
              <w:tc>
                <w:tcPr>
                  <w:tcW w:w="1218" w:type="dxa"/>
                  <w:vAlign w:val="center"/>
                </w:tcPr>
                <w:p w14:paraId="66189144"/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5441A876">
                  <w:r>
                    <w:rPr>
                      <w:b/>
                      <w:color w:val="1B3A5C"/>
                      <w:sz w:val="17"/>
                    </w:rPr>
                    <w:t>入学前户口</w:t>
                  </w:r>
                </w:p>
              </w:tc>
              <w:tc>
                <w:tcPr>
                  <w:tcW w:w="1218" w:type="dxa"/>
                  <w:vAlign w:val="center"/>
                </w:tcPr>
                <w:p w14:paraId="35F2D826"/>
              </w:tc>
            </w:tr>
            <w:tr w14:paraId="1DC1C5BD">
              <w:trPr>
                <w:trHeight w:val="425" w:hRule="atLeast"/>
              </w:trPr>
              <w:tc>
                <w:tcPr>
                  <w:tcW w:w="1218" w:type="dxa"/>
                  <w:shd w:val="clear" w:color="auto" w:fill="EDF1F6"/>
                  <w:vAlign w:val="center"/>
                </w:tcPr>
                <w:p w14:paraId="5041D29A">
                  <w:r>
                    <w:rPr>
                      <w:b/>
                      <w:color w:val="1B3A5C"/>
                      <w:sz w:val="17"/>
                    </w:rPr>
                    <w:t>婚姻状况</w:t>
                  </w:r>
                </w:p>
              </w:tc>
              <w:tc>
                <w:tcPr>
                  <w:tcW w:w="1218" w:type="dxa"/>
                  <w:vAlign w:val="center"/>
                </w:tcPr>
                <w:p w14:paraId="5762DD30">
                  <w:r>
                    <w:rPr>
                      <w:color w:val="B4B4B4"/>
                      <w:sz w:val="17"/>
                    </w:rPr>
                    <w:t>□未婚 □已婚</w:t>
                  </w:r>
                </w:p>
              </w:tc>
              <w:tc>
                <w:tcPr>
                  <w:tcW w:w="1218" w:type="dxa"/>
                  <w:shd w:val="clear" w:color="auto" w:fill="EDF1F6"/>
                  <w:vAlign w:val="center"/>
                </w:tcPr>
                <w:p w14:paraId="046A83C9">
                  <w:r>
                    <w:rPr>
                      <w:b/>
                      <w:color w:val="1B3A5C"/>
                      <w:sz w:val="17"/>
                    </w:rPr>
                    <w:t>入党时间</w:t>
                  </w:r>
                </w:p>
              </w:tc>
              <w:tc>
                <w:tcPr>
                  <w:tcW w:w="1218" w:type="dxa"/>
                  <w:vAlign w:val="center"/>
                </w:tcPr>
                <w:p w14:paraId="5D4D7BF0">
                  <w:r>
                    <w:rPr>
                      <w:color w:val="B4B4B4"/>
                      <w:sz w:val="17"/>
                    </w:rPr>
                    <w:t>____年__月（党员填）</w:t>
                  </w:r>
                </w:p>
              </w:tc>
            </w:tr>
          </w:tbl>
          <w:p w14:paraId="035D069D"/>
        </w:tc>
        <w:tc>
          <w:tcPr>
            <w:tcW w:w="4873" w:type="dxa"/>
            <w:shd w:val="clear" w:color="auto" w:fill="FAFAFA"/>
          </w:tcPr>
          <w:p w14:paraId="1D6B5B0D">
            <w:pPr>
              <w:jc w:val="center"/>
              <w:rPr>
                <w:lang w:eastAsia="zh-CN"/>
              </w:rPr>
            </w:pPr>
            <w:r>
              <w:rPr>
                <w:b/>
                <w:color w:val="1B3A5C"/>
                <w:lang w:eastAsia="zh-CN"/>
              </w:rPr>
              <w:t>【证件照】</w:t>
            </w:r>
          </w:p>
          <w:p w14:paraId="6CC3405B">
            <w:pPr>
              <w:jc w:val="center"/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蓝底正装一寸照</w:t>
            </w:r>
            <w:r>
              <w:rPr>
                <w:color w:val="B4B4B4"/>
                <w:sz w:val="17"/>
                <w:lang w:eastAsia="zh-CN"/>
              </w:rPr>
              <w:br w:type="textWrapping"/>
            </w:r>
            <w:r>
              <w:rPr>
                <w:color w:val="B4B4B4"/>
                <w:sz w:val="17"/>
                <w:lang w:eastAsia="zh-CN"/>
              </w:rPr>
              <w:t>（国网/南网/华能等</w:t>
            </w:r>
            <w:r>
              <w:rPr>
                <w:color w:val="B4B4B4"/>
                <w:sz w:val="17"/>
                <w:lang w:eastAsia="zh-CN"/>
              </w:rPr>
              <w:br w:type="textWrapping"/>
            </w:r>
            <w:r>
              <w:rPr>
                <w:color w:val="B4B4B4"/>
                <w:sz w:val="17"/>
                <w:lang w:eastAsia="zh-CN"/>
              </w:rPr>
              <w:t>均要求）</w:t>
            </w:r>
          </w:p>
          <w:p w14:paraId="6D6B1543">
            <w:pPr>
              <w:jc w:val="center"/>
            </w:pPr>
            <w:r>
              <w:rPr>
                <w:color w:val="C8C8C8"/>
                <w:sz w:val="16"/>
              </w:rPr>
              <w:t>────────</w:t>
            </w:r>
          </w:p>
          <w:p w14:paraId="7C010511">
            <w:pPr>
              <w:jc w:val="center"/>
            </w:pPr>
            <w:r>
              <w:rPr>
                <w:b/>
                <w:color w:val="1B3A5C"/>
              </w:rPr>
              <w:t>【生活照】</w:t>
            </w:r>
          </w:p>
          <w:p w14:paraId="6E627F8D">
            <w:pPr>
              <w:jc w:val="center"/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清晰自然生活照</w:t>
            </w:r>
            <w:r>
              <w:rPr>
                <w:color w:val="B4B4B4"/>
                <w:sz w:val="17"/>
                <w:lang w:eastAsia="zh-CN"/>
              </w:rPr>
              <w:br w:type="textWrapping"/>
            </w:r>
            <w:r>
              <w:rPr>
                <w:color w:val="B4B4B4"/>
                <w:sz w:val="17"/>
                <w:lang w:eastAsia="zh-CN"/>
              </w:rPr>
              <w:t>（国家电投要求</w:t>
            </w:r>
            <w:r>
              <w:rPr>
                <w:color w:val="B4B4B4"/>
                <w:sz w:val="17"/>
                <w:lang w:eastAsia="zh-CN"/>
              </w:rPr>
              <w:br w:type="textWrapping"/>
            </w:r>
            <w:r>
              <w:rPr>
                <w:color w:val="B4B4B4"/>
                <w:sz w:val="17"/>
                <w:lang w:eastAsia="zh-CN"/>
              </w:rPr>
              <w:t>最多6张，每张≤10MB）</w:t>
            </w:r>
          </w:p>
        </w:tc>
      </w:tr>
    </w:tbl>
    <w:p w14:paraId="4E81BBB5">
      <w:pPr>
        <w:rPr>
          <w:lang w:eastAsia="zh-CN"/>
        </w:rPr>
      </w:pPr>
    </w:p>
    <w:p w14:paraId="3CA3EAC5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1.2 教育背景（从高中开始，学历从高到低）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701"/>
        <w:gridCol w:w="1587"/>
        <w:gridCol w:w="1247"/>
        <w:gridCol w:w="1020"/>
        <w:gridCol w:w="1247"/>
        <w:gridCol w:w="1417"/>
      </w:tblGrid>
      <w:tr w14:paraId="52EA4C31">
        <w:trPr>
          <w:jc w:val="center"/>
        </w:trPr>
        <w:tc>
          <w:tcPr>
            <w:tcW w:w="1557" w:type="dxa"/>
            <w:shd w:val="clear" w:color="auto" w:fill="1B3A5C"/>
            <w:vAlign w:val="center"/>
          </w:tcPr>
          <w:p w14:paraId="1E332638"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5314E156">
            <w:pPr>
              <w:jc w:val="center"/>
            </w:pPr>
            <w:r>
              <w:rPr>
                <w:b/>
                <w:color w:val="FFFFFF"/>
                <w:sz w:val="17"/>
              </w:rPr>
              <w:t>学校全称</w:t>
            </w:r>
          </w:p>
        </w:tc>
        <w:tc>
          <w:tcPr>
            <w:tcW w:w="1587" w:type="dxa"/>
            <w:shd w:val="clear" w:color="auto" w:fill="1B3A5C"/>
            <w:vAlign w:val="center"/>
          </w:tcPr>
          <w:p w14:paraId="13B8E2AB">
            <w:pPr>
              <w:jc w:val="center"/>
            </w:pPr>
            <w:r>
              <w:rPr>
                <w:b/>
                <w:color w:val="FFFFFF"/>
                <w:sz w:val="17"/>
              </w:rPr>
              <w:t>专业</w:t>
            </w:r>
          </w:p>
        </w:tc>
        <w:tc>
          <w:tcPr>
            <w:tcW w:w="1247" w:type="dxa"/>
            <w:shd w:val="clear" w:color="auto" w:fill="1B3A5C"/>
            <w:vAlign w:val="center"/>
          </w:tcPr>
          <w:p w14:paraId="562BE1E5">
            <w:pPr>
              <w:jc w:val="center"/>
            </w:pPr>
            <w:r>
              <w:rPr>
                <w:b/>
                <w:color w:val="FFFFFF"/>
                <w:sz w:val="17"/>
              </w:rPr>
              <w:t>起止时间</w:t>
            </w:r>
          </w:p>
        </w:tc>
        <w:tc>
          <w:tcPr>
            <w:tcW w:w="1020" w:type="dxa"/>
            <w:shd w:val="clear" w:color="auto" w:fill="1B3A5C"/>
            <w:vAlign w:val="center"/>
          </w:tcPr>
          <w:p w14:paraId="04AC2D36">
            <w:pPr>
              <w:jc w:val="center"/>
            </w:pPr>
            <w:r>
              <w:rPr>
                <w:b/>
                <w:color w:val="FFFFFF"/>
                <w:sz w:val="17"/>
              </w:rPr>
              <w:t>学习形式</w:t>
            </w:r>
          </w:p>
        </w:tc>
        <w:tc>
          <w:tcPr>
            <w:tcW w:w="1247" w:type="dxa"/>
            <w:shd w:val="clear" w:color="auto" w:fill="1B3A5C"/>
            <w:vAlign w:val="center"/>
          </w:tcPr>
          <w:p w14:paraId="507D85A1">
            <w:pPr>
              <w:jc w:val="center"/>
            </w:pPr>
            <w:r>
              <w:rPr>
                <w:b/>
                <w:color w:val="FFFFFF"/>
                <w:sz w:val="17"/>
              </w:rPr>
              <w:t>学号/学籍状态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6F9DFD52">
            <w:pPr>
              <w:jc w:val="center"/>
            </w:pPr>
            <w:r>
              <w:rPr>
                <w:b/>
                <w:color w:val="FFFFFF"/>
                <w:sz w:val="17"/>
              </w:rPr>
              <w:t>GPA/排名</w:t>
            </w:r>
          </w:p>
        </w:tc>
      </w:tr>
      <w:tr w14:paraId="2837B27A">
        <w:trPr>
          <w:trHeight w:val="453" w:hRule="atLeast"/>
          <w:jc w:val="center"/>
        </w:trPr>
        <w:tc>
          <w:tcPr>
            <w:tcW w:w="1557" w:type="dxa"/>
            <w:shd w:val="clear" w:color="auto" w:fill="EDF1F6"/>
            <w:vAlign w:val="center"/>
          </w:tcPr>
          <w:p w14:paraId="7DA7E28B">
            <w:r>
              <w:rPr>
                <w:b/>
                <w:color w:val="1B3A5C"/>
                <w:sz w:val="17"/>
              </w:rPr>
              <w:t>最高学历</w:t>
            </w:r>
          </w:p>
        </w:tc>
        <w:tc>
          <w:tcPr>
            <w:tcW w:w="1701" w:type="dxa"/>
            <w:vAlign w:val="center"/>
          </w:tcPr>
          <w:p w14:paraId="0BDF8DC2"/>
        </w:tc>
        <w:tc>
          <w:tcPr>
            <w:tcW w:w="1587" w:type="dxa"/>
            <w:vAlign w:val="center"/>
          </w:tcPr>
          <w:p w14:paraId="4DBAD5E3"/>
        </w:tc>
        <w:tc>
          <w:tcPr>
            <w:tcW w:w="1247" w:type="dxa"/>
            <w:vAlign w:val="center"/>
          </w:tcPr>
          <w:p w14:paraId="64CDB7A9"/>
        </w:tc>
        <w:tc>
          <w:tcPr>
            <w:tcW w:w="1020" w:type="dxa"/>
            <w:vAlign w:val="center"/>
          </w:tcPr>
          <w:p w14:paraId="64BD90C8">
            <w:r>
              <w:rPr>
                <w:color w:val="B4B4B4"/>
                <w:sz w:val="17"/>
              </w:rPr>
              <w:t>□全日制</w:t>
            </w:r>
          </w:p>
        </w:tc>
        <w:tc>
          <w:tcPr>
            <w:tcW w:w="1247" w:type="dxa"/>
            <w:vAlign w:val="center"/>
          </w:tcPr>
          <w:p w14:paraId="3F052131"/>
        </w:tc>
        <w:tc>
          <w:tcPr>
            <w:tcW w:w="1417" w:type="dxa"/>
            <w:vAlign w:val="center"/>
          </w:tcPr>
          <w:p w14:paraId="3CC7A38A">
            <w:r>
              <w:rPr>
                <w:color w:val="B4B4B4"/>
                <w:sz w:val="17"/>
              </w:rPr>
              <w:t xml:space="preserve">GPA:  排名:  /  </w:t>
            </w:r>
          </w:p>
        </w:tc>
      </w:tr>
      <w:tr w14:paraId="7AFA91C6">
        <w:trPr>
          <w:trHeight w:val="453" w:hRule="atLeast"/>
          <w:jc w:val="center"/>
        </w:trPr>
        <w:tc>
          <w:tcPr>
            <w:tcW w:w="1557" w:type="dxa"/>
            <w:shd w:val="clear" w:color="auto" w:fill="EDF1F6"/>
            <w:vAlign w:val="center"/>
          </w:tcPr>
          <w:p w14:paraId="32E50375">
            <w:r>
              <w:rPr>
                <w:b/>
                <w:color w:val="1B3A5C"/>
                <w:sz w:val="17"/>
              </w:rPr>
              <w:t>本科/大专</w:t>
            </w:r>
          </w:p>
        </w:tc>
        <w:tc>
          <w:tcPr>
            <w:tcW w:w="1701" w:type="dxa"/>
            <w:vAlign w:val="center"/>
          </w:tcPr>
          <w:p w14:paraId="07B1A32D"/>
        </w:tc>
        <w:tc>
          <w:tcPr>
            <w:tcW w:w="1587" w:type="dxa"/>
            <w:vAlign w:val="center"/>
          </w:tcPr>
          <w:p w14:paraId="6DEF7B78"/>
        </w:tc>
        <w:tc>
          <w:tcPr>
            <w:tcW w:w="1247" w:type="dxa"/>
            <w:vAlign w:val="center"/>
          </w:tcPr>
          <w:p w14:paraId="51F1856A"/>
        </w:tc>
        <w:tc>
          <w:tcPr>
            <w:tcW w:w="1020" w:type="dxa"/>
            <w:vAlign w:val="center"/>
          </w:tcPr>
          <w:p w14:paraId="120BCD56">
            <w:r>
              <w:rPr>
                <w:color w:val="B4B4B4"/>
                <w:sz w:val="17"/>
              </w:rPr>
              <w:t>□全日制</w:t>
            </w:r>
          </w:p>
        </w:tc>
        <w:tc>
          <w:tcPr>
            <w:tcW w:w="1247" w:type="dxa"/>
            <w:vAlign w:val="center"/>
          </w:tcPr>
          <w:p w14:paraId="490A0153"/>
        </w:tc>
        <w:tc>
          <w:tcPr>
            <w:tcW w:w="1417" w:type="dxa"/>
            <w:vAlign w:val="center"/>
          </w:tcPr>
          <w:p w14:paraId="3CD8B1C6">
            <w:r>
              <w:rPr>
                <w:color w:val="B4B4B4"/>
                <w:sz w:val="17"/>
              </w:rPr>
              <w:t xml:space="preserve">GPA:  排名:  /  </w:t>
            </w:r>
          </w:p>
        </w:tc>
      </w:tr>
      <w:tr w14:paraId="7AFD6128">
        <w:trPr>
          <w:trHeight w:val="453" w:hRule="atLeast"/>
          <w:jc w:val="center"/>
        </w:trPr>
        <w:tc>
          <w:tcPr>
            <w:tcW w:w="1557" w:type="dxa"/>
            <w:shd w:val="clear" w:color="auto" w:fill="EDF1F6"/>
            <w:vAlign w:val="center"/>
          </w:tcPr>
          <w:p w14:paraId="09063184">
            <w:r>
              <w:rPr>
                <w:b/>
                <w:color w:val="1B3A5C"/>
                <w:sz w:val="17"/>
              </w:rPr>
              <w:t>高中</w:t>
            </w:r>
          </w:p>
        </w:tc>
        <w:tc>
          <w:tcPr>
            <w:tcW w:w="1701" w:type="dxa"/>
            <w:vAlign w:val="center"/>
          </w:tcPr>
          <w:p w14:paraId="0DD6CC36"/>
        </w:tc>
        <w:tc>
          <w:tcPr>
            <w:tcW w:w="1587" w:type="dxa"/>
            <w:vAlign w:val="center"/>
          </w:tcPr>
          <w:p w14:paraId="03425368"/>
        </w:tc>
        <w:tc>
          <w:tcPr>
            <w:tcW w:w="1247" w:type="dxa"/>
            <w:vAlign w:val="center"/>
          </w:tcPr>
          <w:p w14:paraId="47634CF1"/>
        </w:tc>
        <w:tc>
          <w:tcPr>
            <w:tcW w:w="1020" w:type="dxa"/>
            <w:vAlign w:val="center"/>
          </w:tcPr>
          <w:p w14:paraId="01FA5D83">
            <w:r>
              <w:rPr>
                <w:color w:val="B4B4B4"/>
                <w:sz w:val="17"/>
              </w:rPr>
              <w:t>□全日制</w:t>
            </w:r>
          </w:p>
        </w:tc>
        <w:tc>
          <w:tcPr>
            <w:tcW w:w="1247" w:type="dxa"/>
            <w:vAlign w:val="center"/>
          </w:tcPr>
          <w:p w14:paraId="225EC147">
            <w:r>
              <w:rPr>
                <w:color w:val="B4B4B4"/>
                <w:sz w:val="17"/>
              </w:rPr>
              <w:t>（高中不填）</w:t>
            </w:r>
          </w:p>
        </w:tc>
        <w:tc>
          <w:tcPr>
            <w:tcW w:w="1417" w:type="dxa"/>
            <w:vAlign w:val="center"/>
          </w:tcPr>
          <w:p w14:paraId="20394253"/>
        </w:tc>
      </w:tr>
    </w:tbl>
    <w:p w14:paraId="5109C322">
      <w:pPr>
        <w:spacing w:after="40"/>
      </w:pPr>
      <w:r>
        <w:rPr>
          <w:b/>
          <w:color w:val="5A5A5A"/>
          <w:sz w:val="17"/>
        </w:rPr>
        <w:t>主修课程（3-5门）：</w:t>
      </w:r>
    </w:p>
    <w:p w14:paraId="79BCD7AE">
      <w:pPr>
        <w:spacing w:after="40"/>
        <w:rPr>
          <w:lang w:eastAsia="zh-CN"/>
        </w:rPr>
      </w:pPr>
      <w:r>
        <w:rPr>
          <w:color w:val="5A5A5A"/>
          <w:sz w:val="17"/>
          <w:lang w:eastAsia="zh-CN"/>
        </w:rPr>
        <w:t>研究方向/导师（研究生填）：</w:t>
      </w:r>
    </w:p>
    <w:p w14:paraId="08518950">
      <w:pPr>
        <w:rPr>
          <w:lang w:eastAsia="zh-CN"/>
        </w:rPr>
      </w:pPr>
    </w:p>
    <w:p w14:paraId="74A2FFB0">
      <w:pPr>
        <w:spacing w:before="160" w:after="80"/>
      </w:pPr>
      <w:r>
        <w:rPr>
          <w:b/>
          <w:color w:val="1B3A5C"/>
          <w:sz w:val="21"/>
        </w:rPr>
        <w:t>1.3 实习 / 工作经历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BA94058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522A1FAE">
            <w:r>
              <w:rPr>
                <w:b/>
                <w:color w:val="1B3A5C"/>
                <w:sz w:val="17"/>
              </w:rPr>
              <w:t>单位全称</w:t>
            </w:r>
          </w:p>
        </w:tc>
        <w:tc>
          <w:tcPr>
            <w:tcW w:w="2436" w:type="dxa"/>
            <w:vAlign w:val="center"/>
          </w:tcPr>
          <w:p w14:paraId="29A79B41"/>
        </w:tc>
        <w:tc>
          <w:tcPr>
            <w:tcW w:w="2436" w:type="dxa"/>
            <w:shd w:val="clear" w:color="auto" w:fill="EDF1F6"/>
            <w:vAlign w:val="center"/>
          </w:tcPr>
          <w:p w14:paraId="45B7BB3E">
            <w:r>
              <w:rPr>
                <w:b/>
                <w:color w:val="1B3A5C"/>
                <w:sz w:val="17"/>
              </w:rPr>
              <w:t>部门/岗位</w:t>
            </w:r>
          </w:p>
        </w:tc>
        <w:tc>
          <w:tcPr>
            <w:tcW w:w="2436" w:type="dxa"/>
            <w:vAlign w:val="center"/>
          </w:tcPr>
          <w:p w14:paraId="107D7988"/>
        </w:tc>
      </w:tr>
      <w:tr w14:paraId="39B05A46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3622CF8E">
            <w:r>
              <w:rPr>
                <w:b/>
                <w:color w:val="1B3A5C"/>
                <w:sz w:val="17"/>
              </w:rPr>
              <w:t>起止时间</w:t>
            </w:r>
          </w:p>
        </w:tc>
        <w:tc>
          <w:tcPr>
            <w:tcW w:w="2436" w:type="dxa"/>
            <w:vAlign w:val="center"/>
          </w:tcPr>
          <w:p w14:paraId="011B957B"/>
        </w:tc>
        <w:tc>
          <w:tcPr>
            <w:tcW w:w="2436" w:type="dxa"/>
            <w:shd w:val="clear" w:color="auto" w:fill="EDF1F6"/>
            <w:vAlign w:val="center"/>
          </w:tcPr>
          <w:p w14:paraId="481A7A55">
            <w:r>
              <w:rPr>
                <w:b/>
                <w:color w:val="1B3A5C"/>
                <w:sz w:val="17"/>
              </w:rPr>
              <w:t>工作地点</w:t>
            </w:r>
          </w:p>
        </w:tc>
        <w:tc>
          <w:tcPr>
            <w:tcW w:w="2436" w:type="dxa"/>
            <w:vAlign w:val="center"/>
          </w:tcPr>
          <w:p w14:paraId="57E2E152"/>
        </w:tc>
      </w:tr>
      <w:tr w14:paraId="2DE842C0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278979F0">
            <w:r>
              <w:rPr>
                <w:b/>
                <w:color w:val="1B3A5C"/>
                <w:sz w:val="17"/>
              </w:rPr>
              <w:t>主要工作</w:t>
            </w:r>
          </w:p>
        </w:tc>
        <w:tc>
          <w:tcPr>
            <w:tcW w:w="7308" w:type="dxa"/>
            <w:gridSpan w:val="3"/>
            <w:vAlign w:val="center"/>
          </w:tcPr>
          <w:p w14:paraId="61F2454E">
            <w:r>
              <w:rPr>
                <w:color w:val="B4B4B4"/>
                <w:sz w:val="17"/>
              </w:rPr>
              <w:t>1.</w:t>
            </w:r>
            <w:r>
              <w:rPr>
                <w:color w:val="B4B4B4"/>
                <w:sz w:val="17"/>
              </w:rPr>
              <w:br w:type="textWrapping"/>
            </w:r>
            <w:r>
              <w:rPr>
                <w:color w:val="B4B4B4"/>
                <w:sz w:val="17"/>
              </w:rPr>
              <w:t>2.</w:t>
            </w:r>
            <w:r>
              <w:rPr>
                <w:color w:val="B4B4B4"/>
                <w:sz w:val="17"/>
              </w:rPr>
              <w:br w:type="textWrapping"/>
            </w:r>
            <w:r>
              <w:rPr>
                <w:color w:val="B4B4B4"/>
                <w:sz w:val="17"/>
              </w:rPr>
              <w:t>3.</w:t>
            </w:r>
          </w:p>
        </w:tc>
      </w:tr>
      <w:tr w14:paraId="56D956F6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38C3385C">
            <w:r>
              <w:rPr>
                <w:b/>
                <w:color w:val="1B3A5C"/>
                <w:sz w:val="17"/>
              </w:rPr>
              <w:t>工作成果</w:t>
            </w:r>
          </w:p>
        </w:tc>
        <w:tc>
          <w:tcPr>
            <w:tcW w:w="7308" w:type="dxa"/>
            <w:gridSpan w:val="3"/>
            <w:vAlign w:val="center"/>
          </w:tcPr>
          <w:p w14:paraId="6AC9A167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量化数据：如完成XX、提升XX%</w:t>
            </w:r>
          </w:p>
        </w:tc>
      </w:tr>
    </w:tbl>
    <w:p w14:paraId="4D47E0A2">
      <w:pPr>
        <w:rPr>
          <w:lang w:eastAsia="zh-CN"/>
        </w:rPr>
      </w:pP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53B04E2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6AD8254D">
            <w:r>
              <w:rPr>
                <w:b/>
                <w:color w:val="1B3A5C"/>
                <w:sz w:val="17"/>
              </w:rPr>
              <w:t>单位全称</w:t>
            </w:r>
          </w:p>
        </w:tc>
        <w:tc>
          <w:tcPr>
            <w:tcW w:w="2436" w:type="dxa"/>
            <w:vAlign w:val="center"/>
          </w:tcPr>
          <w:p w14:paraId="533024C3"/>
        </w:tc>
        <w:tc>
          <w:tcPr>
            <w:tcW w:w="2436" w:type="dxa"/>
            <w:shd w:val="clear" w:color="auto" w:fill="EDF1F6"/>
            <w:vAlign w:val="center"/>
          </w:tcPr>
          <w:p w14:paraId="6B629FAA">
            <w:r>
              <w:rPr>
                <w:b/>
                <w:color w:val="1B3A5C"/>
                <w:sz w:val="17"/>
              </w:rPr>
              <w:t>部门/岗位</w:t>
            </w:r>
          </w:p>
        </w:tc>
        <w:tc>
          <w:tcPr>
            <w:tcW w:w="2436" w:type="dxa"/>
            <w:vAlign w:val="center"/>
          </w:tcPr>
          <w:p w14:paraId="0A564500"/>
        </w:tc>
      </w:tr>
      <w:tr w14:paraId="6D2FD1D9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6F4C934A">
            <w:r>
              <w:rPr>
                <w:b/>
                <w:color w:val="1B3A5C"/>
                <w:sz w:val="17"/>
              </w:rPr>
              <w:t>起止时间</w:t>
            </w:r>
          </w:p>
        </w:tc>
        <w:tc>
          <w:tcPr>
            <w:tcW w:w="2436" w:type="dxa"/>
            <w:vAlign w:val="center"/>
          </w:tcPr>
          <w:p w14:paraId="47E77DBC"/>
        </w:tc>
        <w:tc>
          <w:tcPr>
            <w:tcW w:w="2436" w:type="dxa"/>
            <w:shd w:val="clear" w:color="auto" w:fill="EDF1F6"/>
            <w:vAlign w:val="center"/>
          </w:tcPr>
          <w:p w14:paraId="76868645">
            <w:r>
              <w:rPr>
                <w:b/>
                <w:color w:val="1B3A5C"/>
                <w:sz w:val="17"/>
              </w:rPr>
              <w:t>工作地点</w:t>
            </w:r>
          </w:p>
        </w:tc>
        <w:tc>
          <w:tcPr>
            <w:tcW w:w="2436" w:type="dxa"/>
            <w:vAlign w:val="center"/>
          </w:tcPr>
          <w:p w14:paraId="0F2C3794"/>
        </w:tc>
      </w:tr>
      <w:tr w14:paraId="3C5E9F8F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794354BE">
            <w:r>
              <w:rPr>
                <w:b/>
                <w:color w:val="1B3A5C"/>
                <w:sz w:val="17"/>
              </w:rPr>
              <w:t>主要工作</w:t>
            </w:r>
          </w:p>
        </w:tc>
        <w:tc>
          <w:tcPr>
            <w:tcW w:w="7308" w:type="dxa"/>
            <w:gridSpan w:val="3"/>
            <w:vAlign w:val="center"/>
          </w:tcPr>
          <w:p w14:paraId="4B124E6A">
            <w:r>
              <w:rPr>
                <w:color w:val="B4B4B4"/>
                <w:sz w:val="17"/>
              </w:rPr>
              <w:t>1.</w:t>
            </w:r>
            <w:r>
              <w:rPr>
                <w:color w:val="B4B4B4"/>
                <w:sz w:val="17"/>
              </w:rPr>
              <w:br w:type="textWrapping"/>
            </w:r>
            <w:r>
              <w:rPr>
                <w:color w:val="B4B4B4"/>
                <w:sz w:val="17"/>
              </w:rPr>
              <w:t>2.</w:t>
            </w:r>
            <w:r>
              <w:rPr>
                <w:color w:val="B4B4B4"/>
                <w:sz w:val="17"/>
              </w:rPr>
              <w:br w:type="textWrapping"/>
            </w:r>
            <w:r>
              <w:rPr>
                <w:color w:val="B4B4B4"/>
                <w:sz w:val="17"/>
              </w:rPr>
              <w:t>3.</w:t>
            </w:r>
          </w:p>
        </w:tc>
      </w:tr>
      <w:tr w14:paraId="0E30D91C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109D050C">
            <w:r>
              <w:rPr>
                <w:b/>
                <w:color w:val="1B3A5C"/>
                <w:sz w:val="17"/>
              </w:rPr>
              <w:t>工作成果</w:t>
            </w:r>
          </w:p>
        </w:tc>
        <w:tc>
          <w:tcPr>
            <w:tcW w:w="7308" w:type="dxa"/>
            <w:gridSpan w:val="3"/>
            <w:vAlign w:val="center"/>
          </w:tcPr>
          <w:p w14:paraId="4E980048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量化数据：如完成XX、提升XX%</w:t>
            </w:r>
          </w:p>
        </w:tc>
      </w:tr>
    </w:tbl>
    <w:p w14:paraId="3C7EA14D">
      <w:pPr>
        <w:rPr>
          <w:lang w:eastAsia="zh-CN"/>
        </w:rPr>
      </w:pPr>
    </w:p>
    <w:p w14:paraId="1E81F95B">
      <w:pPr>
        <w:rPr>
          <w:lang w:eastAsia="zh-CN"/>
        </w:rPr>
      </w:pPr>
    </w:p>
    <w:p w14:paraId="08BD89FC">
      <w:pPr>
        <w:spacing w:before="160" w:after="80"/>
      </w:pPr>
      <w:r>
        <w:rPr>
          <w:b/>
          <w:color w:val="1B3A5C"/>
          <w:sz w:val="21"/>
        </w:rPr>
        <w:t>1.4 项目经历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F0DC268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6E8626A3">
            <w:r>
              <w:rPr>
                <w:b/>
                <w:color w:val="1B3A5C"/>
                <w:sz w:val="17"/>
              </w:rPr>
              <w:t>项目名称</w:t>
            </w:r>
          </w:p>
        </w:tc>
        <w:tc>
          <w:tcPr>
            <w:tcW w:w="2436" w:type="dxa"/>
            <w:vAlign w:val="center"/>
          </w:tcPr>
          <w:p w14:paraId="26E1C1E4"/>
        </w:tc>
        <w:tc>
          <w:tcPr>
            <w:tcW w:w="2436" w:type="dxa"/>
            <w:shd w:val="clear" w:color="auto" w:fill="EDF1F6"/>
            <w:vAlign w:val="center"/>
          </w:tcPr>
          <w:p w14:paraId="336468BF">
            <w:r>
              <w:rPr>
                <w:b/>
                <w:color w:val="1B3A5C"/>
                <w:sz w:val="17"/>
              </w:rPr>
              <w:t>担任角色</w:t>
            </w:r>
          </w:p>
        </w:tc>
        <w:tc>
          <w:tcPr>
            <w:tcW w:w="2436" w:type="dxa"/>
            <w:vAlign w:val="center"/>
          </w:tcPr>
          <w:p w14:paraId="251FCDAC"/>
        </w:tc>
      </w:tr>
      <w:tr w14:paraId="5E4B643F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0CACD324">
            <w:r>
              <w:rPr>
                <w:b/>
                <w:color w:val="1B3A5C"/>
                <w:sz w:val="17"/>
              </w:rPr>
              <w:t>起止时间</w:t>
            </w:r>
          </w:p>
        </w:tc>
        <w:tc>
          <w:tcPr>
            <w:tcW w:w="2436" w:type="dxa"/>
            <w:vAlign w:val="center"/>
          </w:tcPr>
          <w:p w14:paraId="252A8750"/>
        </w:tc>
        <w:tc>
          <w:tcPr>
            <w:tcW w:w="2436" w:type="dxa"/>
            <w:shd w:val="clear" w:color="auto" w:fill="EDF1F6"/>
            <w:vAlign w:val="center"/>
          </w:tcPr>
          <w:p w14:paraId="3B720FD2">
            <w:r>
              <w:rPr>
                <w:b/>
                <w:color w:val="1B3A5C"/>
                <w:sz w:val="17"/>
              </w:rPr>
              <w:t>项目规模</w:t>
            </w:r>
          </w:p>
        </w:tc>
        <w:tc>
          <w:tcPr>
            <w:tcW w:w="2436" w:type="dxa"/>
            <w:vAlign w:val="center"/>
          </w:tcPr>
          <w:p w14:paraId="603D57DB"/>
        </w:tc>
      </w:tr>
      <w:tr w14:paraId="2453AB80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5B6AC112">
            <w:r>
              <w:rPr>
                <w:b/>
                <w:color w:val="1B3A5C"/>
                <w:sz w:val="17"/>
              </w:rPr>
              <w:t>项目描述</w:t>
            </w:r>
          </w:p>
        </w:tc>
        <w:tc>
          <w:tcPr>
            <w:tcW w:w="7308" w:type="dxa"/>
            <w:gridSpan w:val="3"/>
            <w:vAlign w:val="center"/>
          </w:tcPr>
          <w:p w14:paraId="417B7831">
            <w:r>
              <w:rPr>
                <w:color w:val="B4B4B4"/>
                <w:sz w:val="17"/>
              </w:rPr>
              <w:t>项目背景+你负责什么</w:t>
            </w:r>
          </w:p>
        </w:tc>
      </w:tr>
      <w:tr w14:paraId="485152A7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5F052D8A">
            <w:r>
              <w:rPr>
                <w:b/>
                <w:color w:val="1B3A5C"/>
                <w:sz w:val="17"/>
              </w:rPr>
              <w:t>项目成果</w:t>
            </w:r>
          </w:p>
        </w:tc>
        <w:tc>
          <w:tcPr>
            <w:tcW w:w="7308" w:type="dxa"/>
            <w:gridSpan w:val="3"/>
            <w:vAlign w:val="center"/>
          </w:tcPr>
          <w:p w14:paraId="1F3AEB5F">
            <w:r>
              <w:rPr>
                <w:color w:val="B4B4B4"/>
                <w:sz w:val="17"/>
              </w:rPr>
              <w:t>量化成果</w:t>
            </w:r>
          </w:p>
        </w:tc>
      </w:tr>
    </w:tbl>
    <w:p w14:paraId="11ADB49E"/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0BFB1DC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3CD616E7">
            <w:r>
              <w:rPr>
                <w:b/>
                <w:color w:val="1B3A5C"/>
                <w:sz w:val="17"/>
              </w:rPr>
              <w:t>项目名称</w:t>
            </w:r>
          </w:p>
        </w:tc>
        <w:tc>
          <w:tcPr>
            <w:tcW w:w="2436" w:type="dxa"/>
            <w:vAlign w:val="center"/>
          </w:tcPr>
          <w:p w14:paraId="195AC979"/>
        </w:tc>
        <w:tc>
          <w:tcPr>
            <w:tcW w:w="2436" w:type="dxa"/>
            <w:shd w:val="clear" w:color="auto" w:fill="EDF1F6"/>
            <w:vAlign w:val="center"/>
          </w:tcPr>
          <w:p w14:paraId="701AE233">
            <w:r>
              <w:rPr>
                <w:b/>
                <w:color w:val="1B3A5C"/>
                <w:sz w:val="17"/>
              </w:rPr>
              <w:t>担任角色</w:t>
            </w:r>
          </w:p>
        </w:tc>
        <w:tc>
          <w:tcPr>
            <w:tcW w:w="2436" w:type="dxa"/>
            <w:vAlign w:val="center"/>
          </w:tcPr>
          <w:p w14:paraId="2FA8576E"/>
        </w:tc>
      </w:tr>
      <w:tr w14:paraId="25B5E951">
        <w:trPr>
          <w:trHeight w:val="425" w:hRule="atLeast"/>
        </w:trPr>
        <w:tc>
          <w:tcPr>
            <w:tcW w:w="2436" w:type="dxa"/>
            <w:shd w:val="clear" w:color="auto" w:fill="EDF1F6"/>
            <w:vAlign w:val="center"/>
          </w:tcPr>
          <w:p w14:paraId="14AE7E49">
            <w:r>
              <w:rPr>
                <w:b/>
                <w:color w:val="1B3A5C"/>
                <w:sz w:val="17"/>
              </w:rPr>
              <w:t>起止时间</w:t>
            </w:r>
          </w:p>
        </w:tc>
        <w:tc>
          <w:tcPr>
            <w:tcW w:w="2436" w:type="dxa"/>
            <w:vAlign w:val="center"/>
          </w:tcPr>
          <w:p w14:paraId="390BB190"/>
        </w:tc>
        <w:tc>
          <w:tcPr>
            <w:tcW w:w="2436" w:type="dxa"/>
            <w:shd w:val="clear" w:color="auto" w:fill="EDF1F6"/>
            <w:vAlign w:val="center"/>
          </w:tcPr>
          <w:p w14:paraId="1F230B13">
            <w:r>
              <w:rPr>
                <w:b/>
                <w:color w:val="1B3A5C"/>
                <w:sz w:val="17"/>
              </w:rPr>
              <w:t>项目规模</w:t>
            </w:r>
          </w:p>
        </w:tc>
        <w:tc>
          <w:tcPr>
            <w:tcW w:w="2436" w:type="dxa"/>
            <w:vAlign w:val="center"/>
          </w:tcPr>
          <w:p w14:paraId="3C29CC1B"/>
        </w:tc>
      </w:tr>
      <w:tr w14:paraId="39D5070E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34430598">
            <w:r>
              <w:rPr>
                <w:b/>
                <w:color w:val="1B3A5C"/>
                <w:sz w:val="17"/>
              </w:rPr>
              <w:t>项目描述</w:t>
            </w:r>
          </w:p>
        </w:tc>
        <w:tc>
          <w:tcPr>
            <w:tcW w:w="7308" w:type="dxa"/>
            <w:gridSpan w:val="3"/>
            <w:vAlign w:val="center"/>
          </w:tcPr>
          <w:p w14:paraId="747992AF">
            <w:r>
              <w:rPr>
                <w:color w:val="B4B4B4"/>
                <w:sz w:val="17"/>
              </w:rPr>
              <w:t>项目背景+你负责什么</w:t>
            </w:r>
          </w:p>
        </w:tc>
      </w:tr>
      <w:tr w14:paraId="6828E173">
        <w:trPr>
          <w:trHeight w:val="850" w:hRule="atLeast"/>
        </w:trPr>
        <w:tc>
          <w:tcPr>
            <w:tcW w:w="2436" w:type="dxa"/>
            <w:shd w:val="clear" w:color="auto" w:fill="EDF1F6"/>
            <w:vAlign w:val="center"/>
          </w:tcPr>
          <w:p w14:paraId="140337C1">
            <w:r>
              <w:rPr>
                <w:b/>
                <w:color w:val="1B3A5C"/>
                <w:sz w:val="17"/>
              </w:rPr>
              <w:t>项目成果</w:t>
            </w:r>
          </w:p>
        </w:tc>
        <w:tc>
          <w:tcPr>
            <w:tcW w:w="7308" w:type="dxa"/>
            <w:gridSpan w:val="3"/>
            <w:vAlign w:val="center"/>
          </w:tcPr>
          <w:p w14:paraId="6793AD53">
            <w:r>
              <w:rPr>
                <w:color w:val="B4B4B4"/>
                <w:sz w:val="17"/>
              </w:rPr>
              <w:t>量化成果</w:t>
            </w:r>
          </w:p>
        </w:tc>
      </w:tr>
    </w:tbl>
    <w:p w14:paraId="79419AA1"/>
    <w:p w14:paraId="683F4D41">
      <w:pPr>
        <w:spacing w:after="40"/>
        <w:rPr>
          <w:lang w:eastAsia="zh-CN"/>
        </w:rPr>
      </w:pPr>
      <w:r>
        <w:rPr>
          <w:color w:val="B4B4B4"/>
          <w:sz w:val="17"/>
          <w:lang w:eastAsia="zh-CN"/>
        </w:rPr>
        <w:t>（应届生可填课程设计、竞赛、大创）</w:t>
      </w:r>
    </w:p>
    <w:p w14:paraId="5A744799">
      <w:pPr>
        <w:rPr>
          <w:lang w:eastAsia="zh-CN"/>
        </w:rPr>
      </w:pPr>
    </w:p>
    <w:p w14:paraId="3F0FBAE7">
      <w:pPr>
        <w:spacing w:before="160" w:after="80"/>
      </w:pPr>
      <w:r>
        <w:rPr>
          <w:b/>
          <w:color w:val="1B3A5C"/>
          <w:sz w:val="21"/>
        </w:rPr>
        <w:t>1.5 学生干部经历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1984"/>
        <w:gridCol w:w="1417"/>
        <w:gridCol w:w="3402"/>
      </w:tblGrid>
      <w:tr w14:paraId="79FD7FF6">
        <w:trPr>
          <w:jc w:val="center"/>
        </w:trPr>
        <w:tc>
          <w:tcPr>
            <w:tcW w:w="2748" w:type="dxa"/>
            <w:shd w:val="clear" w:color="auto" w:fill="1B3A5C"/>
            <w:vAlign w:val="center"/>
          </w:tcPr>
          <w:p w14:paraId="6B7C577E">
            <w:pPr>
              <w:jc w:val="center"/>
            </w:pPr>
            <w:r>
              <w:rPr>
                <w:b/>
                <w:color w:val="FFFFFF"/>
                <w:sz w:val="17"/>
              </w:rPr>
              <w:t>职务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567A2E07">
            <w:pPr>
              <w:jc w:val="center"/>
            </w:pPr>
            <w:r>
              <w:rPr>
                <w:b/>
                <w:color w:val="FFFFFF"/>
                <w:sz w:val="17"/>
              </w:rPr>
              <w:t>单位/社团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30EDD96E">
            <w:pPr>
              <w:jc w:val="center"/>
            </w:pPr>
            <w:r>
              <w:rPr>
                <w:b/>
                <w:color w:val="FFFFFF"/>
                <w:sz w:val="17"/>
              </w:rPr>
              <w:t>起止时间</w:t>
            </w:r>
          </w:p>
        </w:tc>
        <w:tc>
          <w:tcPr>
            <w:tcW w:w="3402" w:type="dxa"/>
            <w:shd w:val="clear" w:color="auto" w:fill="1B3A5C"/>
            <w:vAlign w:val="center"/>
          </w:tcPr>
          <w:p w14:paraId="180A3301">
            <w:pPr>
              <w:jc w:val="center"/>
            </w:pPr>
            <w:r>
              <w:rPr>
                <w:b/>
                <w:color w:val="FFFFFF"/>
                <w:sz w:val="17"/>
              </w:rPr>
              <w:t>主要工作/成果</w:t>
            </w:r>
          </w:p>
        </w:tc>
      </w:tr>
      <w:tr w14:paraId="37E550A2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7F11BA79"/>
        </w:tc>
        <w:tc>
          <w:tcPr>
            <w:tcW w:w="1984" w:type="dxa"/>
            <w:vAlign w:val="center"/>
          </w:tcPr>
          <w:p w14:paraId="78DB71BC"/>
        </w:tc>
        <w:tc>
          <w:tcPr>
            <w:tcW w:w="1417" w:type="dxa"/>
            <w:vAlign w:val="center"/>
          </w:tcPr>
          <w:p w14:paraId="14AA34A4"/>
        </w:tc>
        <w:tc>
          <w:tcPr>
            <w:tcW w:w="3402" w:type="dxa"/>
            <w:vAlign w:val="center"/>
          </w:tcPr>
          <w:p w14:paraId="6DFEC786"/>
        </w:tc>
      </w:tr>
      <w:tr w14:paraId="6C500659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04450B41"/>
        </w:tc>
        <w:tc>
          <w:tcPr>
            <w:tcW w:w="1984" w:type="dxa"/>
            <w:vAlign w:val="center"/>
          </w:tcPr>
          <w:p w14:paraId="52F696FE"/>
        </w:tc>
        <w:tc>
          <w:tcPr>
            <w:tcW w:w="1417" w:type="dxa"/>
            <w:vAlign w:val="center"/>
          </w:tcPr>
          <w:p w14:paraId="0349D67F"/>
        </w:tc>
        <w:tc>
          <w:tcPr>
            <w:tcW w:w="3402" w:type="dxa"/>
            <w:vAlign w:val="center"/>
          </w:tcPr>
          <w:p w14:paraId="084B24A2"/>
        </w:tc>
      </w:tr>
      <w:tr w14:paraId="58F146D0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7AC0606A"/>
        </w:tc>
        <w:tc>
          <w:tcPr>
            <w:tcW w:w="1984" w:type="dxa"/>
            <w:vAlign w:val="center"/>
          </w:tcPr>
          <w:p w14:paraId="02F9651C"/>
        </w:tc>
        <w:tc>
          <w:tcPr>
            <w:tcW w:w="1417" w:type="dxa"/>
            <w:vAlign w:val="center"/>
          </w:tcPr>
          <w:p w14:paraId="10CC830B"/>
        </w:tc>
        <w:tc>
          <w:tcPr>
            <w:tcW w:w="3402" w:type="dxa"/>
            <w:vAlign w:val="center"/>
          </w:tcPr>
          <w:p w14:paraId="57121FA1"/>
        </w:tc>
      </w:tr>
    </w:tbl>
    <w:p w14:paraId="71ABF280"/>
    <w:p w14:paraId="22D50630">
      <w:pPr>
        <w:spacing w:before="160" w:after="80"/>
      </w:pPr>
      <w:r>
        <w:rPr>
          <w:b/>
          <w:color w:val="1B3A5C"/>
          <w:sz w:val="21"/>
        </w:rPr>
        <w:t>1.6 社会实践经历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1984"/>
        <w:gridCol w:w="1417"/>
        <w:gridCol w:w="3402"/>
      </w:tblGrid>
      <w:tr w14:paraId="0A097741">
        <w:trPr>
          <w:jc w:val="center"/>
        </w:trPr>
        <w:tc>
          <w:tcPr>
            <w:tcW w:w="2748" w:type="dxa"/>
            <w:shd w:val="clear" w:color="auto" w:fill="1B3A5C"/>
            <w:vAlign w:val="center"/>
          </w:tcPr>
          <w:p w14:paraId="2F467B3B">
            <w:pPr>
              <w:jc w:val="center"/>
            </w:pPr>
            <w:r>
              <w:rPr>
                <w:b/>
                <w:color w:val="FFFFFF"/>
                <w:sz w:val="17"/>
              </w:rPr>
              <w:t>实践名称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787AB851">
            <w:pPr>
              <w:jc w:val="center"/>
            </w:pPr>
            <w:r>
              <w:rPr>
                <w:b/>
                <w:color w:val="FFFFFF"/>
                <w:sz w:val="17"/>
              </w:rPr>
              <w:t>实践单位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009FC71B">
            <w:pPr>
              <w:jc w:val="center"/>
            </w:pPr>
            <w:r>
              <w:rPr>
                <w:b/>
                <w:color w:val="FFFFFF"/>
                <w:sz w:val="17"/>
              </w:rPr>
              <w:t>起止时间</w:t>
            </w:r>
          </w:p>
        </w:tc>
        <w:tc>
          <w:tcPr>
            <w:tcW w:w="3402" w:type="dxa"/>
            <w:shd w:val="clear" w:color="auto" w:fill="1B3A5C"/>
            <w:vAlign w:val="center"/>
          </w:tcPr>
          <w:p w14:paraId="037A85A1">
            <w:pPr>
              <w:jc w:val="center"/>
            </w:pPr>
            <w:r>
              <w:rPr>
                <w:b/>
                <w:color w:val="FFFFFF"/>
                <w:sz w:val="17"/>
              </w:rPr>
              <w:t>主要内容/成果</w:t>
            </w:r>
          </w:p>
        </w:tc>
      </w:tr>
      <w:tr w14:paraId="0CC2CEFC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00CABF80"/>
        </w:tc>
        <w:tc>
          <w:tcPr>
            <w:tcW w:w="1984" w:type="dxa"/>
            <w:vAlign w:val="center"/>
          </w:tcPr>
          <w:p w14:paraId="1C6FD28A"/>
        </w:tc>
        <w:tc>
          <w:tcPr>
            <w:tcW w:w="1417" w:type="dxa"/>
            <w:vAlign w:val="center"/>
          </w:tcPr>
          <w:p w14:paraId="2D986669"/>
        </w:tc>
        <w:tc>
          <w:tcPr>
            <w:tcW w:w="3402" w:type="dxa"/>
            <w:vAlign w:val="center"/>
          </w:tcPr>
          <w:p w14:paraId="52BD630E"/>
        </w:tc>
      </w:tr>
      <w:tr w14:paraId="21A059DE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55573EAC"/>
        </w:tc>
        <w:tc>
          <w:tcPr>
            <w:tcW w:w="1984" w:type="dxa"/>
            <w:vAlign w:val="center"/>
          </w:tcPr>
          <w:p w14:paraId="52AC37E1"/>
        </w:tc>
        <w:tc>
          <w:tcPr>
            <w:tcW w:w="1417" w:type="dxa"/>
            <w:vAlign w:val="center"/>
          </w:tcPr>
          <w:p w14:paraId="5E6F4F4A"/>
        </w:tc>
        <w:tc>
          <w:tcPr>
            <w:tcW w:w="3402" w:type="dxa"/>
            <w:vAlign w:val="center"/>
          </w:tcPr>
          <w:p w14:paraId="03285CF3"/>
        </w:tc>
      </w:tr>
      <w:tr w14:paraId="4BB7EA52">
        <w:trPr>
          <w:trHeight w:val="453" w:hRule="atLeast"/>
          <w:jc w:val="center"/>
        </w:trPr>
        <w:tc>
          <w:tcPr>
            <w:tcW w:w="2748" w:type="dxa"/>
            <w:shd w:val="clear" w:color="auto" w:fill="EDF1F6"/>
            <w:vAlign w:val="center"/>
          </w:tcPr>
          <w:p w14:paraId="294CC7D0"/>
        </w:tc>
        <w:tc>
          <w:tcPr>
            <w:tcW w:w="1984" w:type="dxa"/>
            <w:vAlign w:val="center"/>
          </w:tcPr>
          <w:p w14:paraId="48ED0D32"/>
        </w:tc>
        <w:tc>
          <w:tcPr>
            <w:tcW w:w="1417" w:type="dxa"/>
            <w:vAlign w:val="center"/>
          </w:tcPr>
          <w:p w14:paraId="3D9EBFF4"/>
        </w:tc>
        <w:tc>
          <w:tcPr>
            <w:tcW w:w="3402" w:type="dxa"/>
            <w:vAlign w:val="center"/>
          </w:tcPr>
          <w:p w14:paraId="22AC680F"/>
        </w:tc>
      </w:tr>
    </w:tbl>
    <w:p w14:paraId="7C8A2A0E"/>
    <w:p w14:paraId="2571CF8C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1.7 外语水平（国网/南网/大唐单独模块）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1417"/>
        <w:gridCol w:w="1984"/>
        <w:gridCol w:w="1417"/>
        <w:gridCol w:w="1701"/>
      </w:tblGrid>
      <w:tr w14:paraId="4C8B566C">
        <w:trPr>
          <w:jc w:val="center"/>
        </w:trPr>
        <w:tc>
          <w:tcPr>
            <w:tcW w:w="2889" w:type="dxa"/>
            <w:shd w:val="clear" w:color="auto" w:fill="1B3A5C"/>
            <w:vAlign w:val="center"/>
          </w:tcPr>
          <w:p w14:paraId="60AFFB1F">
            <w:pPr>
              <w:jc w:val="center"/>
            </w:pPr>
            <w:r>
              <w:rPr>
                <w:b/>
                <w:color w:val="FFFFFF"/>
                <w:sz w:val="17"/>
              </w:rPr>
              <w:t>考试名称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3902C0CC">
            <w:pPr>
              <w:jc w:val="center"/>
            </w:pPr>
            <w:r>
              <w:rPr>
                <w:b/>
                <w:color w:val="FFFFFF"/>
                <w:sz w:val="17"/>
              </w:rPr>
              <w:t>成绩/等级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33A3BE0D">
            <w:pPr>
              <w:jc w:val="center"/>
            </w:pPr>
            <w:r>
              <w:rPr>
                <w:b/>
                <w:color w:val="FFFFFF"/>
                <w:sz w:val="17"/>
              </w:rPr>
              <w:t>颁发机构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2E1FB167">
            <w:pPr>
              <w:jc w:val="center"/>
            </w:pPr>
            <w:r>
              <w:rPr>
                <w:b/>
                <w:color w:val="FFFFFF"/>
                <w:sz w:val="17"/>
              </w:rPr>
              <w:t>考试时间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3C95AA64">
            <w:pPr>
              <w:jc w:val="center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14:paraId="5DEB65F3">
        <w:trPr>
          <w:trHeight w:val="453" w:hRule="atLeast"/>
          <w:jc w:val="center"/>
        </w:trPr>
        <w:tc>
          <w:tcPr>
            <w:tcW w:w="2889" w:type="dxa"/>
            <w:shd w:val="clear" w:color="auto" w:fill="EDF1F6"/>
            <w:vAlign w:val="center"/>
          </w:tcPr>
          <w:p w14:paraId="6FF61330">
            <w:r>
              <w:rPr>
                <w:b/>
                <w:color w:val="1B3A5C"/>
                <w:sz w:val="17"/>
              </w:rPr>
              <w:t>CET-4 / CET-6</w:t>
            </w:r>
          </w:p>
        </w:tc>
        <w:tc>
          <w:tcPr>
            <w:tcW w:w="1417" w:type="dxa"/>
            <w:vAlign w:val="center"/>
          </w:tcPr>
          <w:p w14:paraId="11C6A514"/>
        </w:tc>
        <w:tc>
          <w:tcPr>
            <w:tcW w:w="1984" w:type="dxa"/>
            <w:vAlign w:val="center"/>
          </w:tcPr>
          <w:p w14:paraId="53826DDC">
            <w:r>
              <w:rPr>
                <w:color w:val="B4B4B4"/>
                <w:sz w:val="17"/>
              </w:rPr>
              <w:t>教育部考试中心</w:t>
            </w:r>
          </w:p>
        </w:tc>
        <w:tc>
          <w:tcPr>
            <w:tcW w:w="1417" w:type="dxa"/>
            <w:vAlign w:val="center"/>
          </w:tcPr>
          <w:p w14:paraId="387F6C6E"/>
        </w:tc>
        <w:tc>
          <w:tcPr>
            <w:tcW w:w="1701" w:type="dxa"/>
            <w:vAlign w:val="center"/>
          </w:tcPr>
          <w:p w14:paraId="5C68E758"/>
        </w:tc>
      </w:tr>
      <w:tr w14:paraId="2EE532F4">
        <w:trPr>
          <w:trHeight w:val="453" w:hRule="atLeast"/>
          <w:jc w:val="center"/>
        </w:trPr>
        <w:tc>
          <w:tcPr>
            <w:tcW w:w="2889" w:type="dxa"/>
            <w:shd w:val="clear" w:color="auto" w:fill="EDF1F6"/>
            <w:vAlign w:val="center"/>
          </w:tcPr>
          <w:p w14:paraId="238C1651">
            <w:pPr>
              <w:rPr>
                <w:lang w:eastAsia="zh-CN"/>
              </w:rPr>
            </w:pPr>
            <w:r>
              <w:rPr>
                <w:b/>
                <w:color w:val="1B3A5C"/>
                <w:sz w:val="17"/>
                <w:lang w:eastAsia="zh-CN"/>
              </w:rPr>
              <w:t>其他外语（雅思/托福等）</w:t>
            </w:r>
          </w:p>
        </w:tc>
        <w:tc>
          <w:tcPr>
            <w:tcW w:w="1417" w:type="dxa"/>
            <w:vAlign w:val="center"/>
          </w:tcPr>
          <w:p w14:paraId="2D49F106">
            <w:pPr>
              <w:rPr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30677095">
            <w:pPr>
              <w:rPr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72BD5B64">
            <w:pPr>
              <w:rPr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B81BAD5">
            <w:r>
              <w:rPr>
                <w:color w:val="B4B4B4"/>
                <w:sz w:val="17"/>
              </w:rPr>
              <w:t>没有填"无"</w:t>
            </w:r>
          </w:p>
        </w:tc>
      </w:tr>
    </w:tbl>
    <w:p w14:paraId="4032D2E8"/>
    <w:p w14:paraId="214F9CA6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1.8 计算机水平（国网/南网/大唐单独模块）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3"/>
        <w:gridCol w:w="1417"/>
        <w:gridCol w:w="1984"/>
        <w:gridCol w:w="1417"/>
        <w:gridCol w:w="1701"/>
      </w:tblGrid>
      <w:tr w14:paraId="7BCF6C81">
        <w:trPr>
          <w:jc w:val="center"/>
        </w:trPr>
        <w:tc>
          <w:tcPr>
            <w:tcW w:w="2713" w:type="dxa"/>
            <w:shd w:val="clear" w:color="auto" w:fill="1B3A5C"/>
            <w:vAlign w:val="center"/>
          </w:tcPr>
          <w:p w14:paraId="18153D0C">
            <w:pPr>
              <w:jc w:val="center"/>
            </w:pPr>
            <w:r>
              <w:rPr>
                <w:b/>
                <w:color w:val="FFFFFF"/>
                <w:sz w:val="17"/>
              </w:rPr>
              <w:t>考试名称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3FF0DB4E">
            <w:pPr>
              <w:jc w:val="center"/>
            </w:pPr>
            <w:r>
              <w:rPr>
                <w:b/>
                <w:color w:val="FFFFFF"/>
                <w:sz w:val="17"/>
              </w:rPr>
              <w:t>成绩/等级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32471E55">
            <w:pPr>
              <w:jc w:val="center"/>
            </w:pPr>
            <w:r>
              <w:rPr>
                <w:b/>
                <w:color w:val="FFFFFF"/>
                <w:sz w:val="17"/>
              </w:rPr>
              <w:t>颁发机构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6E11E4F7">
            <w:pPr>
              <w:jc w:val="center"/>
            </w:pPr>
            <w:r>
              <w:rPr>
                <w:b/>
                <w:color w:val="FFFFFF"/>
                <w:sz w:val="17"/>
              </w:rPr>
              <w:t>考试时间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13415218">
            <w:pPr>
              <w:jc w:val="center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14:paraId="38B274F8">
        <w:trPr>
          <w:trHeight w:val="453" w:hRule="atLeast"/>
          <w:jc w:val="center"/>
        </w:trPr>
        <w:tc>
          <w:tcPr>
            <w:tcW w:w="2713" w:type="dxa"/>
            <w:shd w:val="clear" w:color="auto" w:fill="EDF1F6"/>
            <w:vAlign w:val="center"/>
          </w:tcPr>
          <w:p w14:paraId="36820D6E">
            <w:pPr>
              <w:rPr>
                <w:lang w:eastAsia="zh-CN"/>
              </w:rPr>
            </w:pPr>
            <w:r>
              <w:rPr>
                <w:b/>
                <w:color w:val="1B3A5C"/>
                <w:sz w:val="17"/>
                <w:lang w:eastAsia="zh-CN"/>
              </w:rPr>
              <w:t>计算机等级（二级/三级）</w:t>
            </w:r>
          </w:p>
        </w:tc>
        <w:tc>
          <w:tcPr>
            <w:tcW w:w="1417" w:type="dxa"/>
            <w:vAlign w:val="center"/>
          </w:tcPr>
          <w:p w14:paraId="304100BB">
            <w:pPr>
              <w:rPr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752723CF">
            <w:r>
              <w:rPr>
                <w:color w:val="B4B4B4"/>
                <w:sz w:val="17"/>
              </w:rPr>
              <w:t>教育部考试中心</w:t>
            </w:r>
          </w:p>
        </w:tc>
        <w:tc>
          <w:tcPr>
            <w:tcW w:w="1417" w:type="dxa"/>
            <w:vAlign w:val="center"/>
          </w:tcPr>
          <w:p w14:paraId="736041FD"/>
        </w:tc>
        <w:tc>
          <w:tcPr>
            <w:tcW w:w="1701" w:type="dxa"/>
            <w:vAlign w:val="center"/>
          </w:tcPr>
          <w:p w14:paraId="453B5195"/>
        </w:tc>
      </w:tr>
      <w:tr w14:paraId="6810A334">
        <w:trPr>
          <w:trHeight w:val="453" w:hRule="atLeast"/>
          <w:jc w:val="center"/>
        </w:trPr>
        <w:tc>
          <w:tcPr>
            <w:tcW w:w="2713" w:type="dxa"/>
            <w:shd w:val="clear" w:color="auto" w:fill="EDF1F6"/>
            <w:vAlign w:val="center"/>
          </w:tcPr>
          <w:p w14:paraId="55ADC476">
            <w:r>
              <w:rPr>
                <w:b/>
                <w:color w:val="1B3A5C"/>
                <w:sz w:val="17"/>
              </w:rPr>
              <w:t>其他计算机技能</w:t>
            </w:r>
          </w:p>
        </w:tc>
        <w:tc>
          <w:tcPr>
            <w:tcW w:w="1417" w:type="dxa"/>
            <w:vAlign w:val="center"/>
          </w:tcPr>
          <w:p w14:paraId="667D1068"/>
        </w:tc>
        <w:tc>
          <w:tcPr>
            <w:tcW w:w="1984" w:type="dxa"/>
            <w:vAlign w:val="center"/>
          </w:tcPr>
          <w:p w14:paraId="2D07DED1"/>
        </w:tc>
        <w:tc>
          <w:tcPr>
            <w:tcW w:w="1417" w:type="dxa"/>
            <w:vAlign w:val="center"/>
          </w:tcPr>
          <w:p w14:paraId="63ADE583"/>
        </w:tc>
        <w:tc>
          <w:tcPr>
            <w:tcW w:w="1701" w:type="dxa"/>
            <w:vAlign w:val="center"/>
          </w:tcPr>
          <w:p w14:paraId="4B31E1AC">
            <w:r>
              <w:rPr>
                <w:color w:val="B4B4B4"/>
                <w:sz w:val="17"/>
              </w:rPr>
              <w:t>没有填"无"</w:t>
            </w:r>
          </w:p>
        </w:tc>
      </w:tr>
    </w:tbl>
    <w:p w14:paraId="088C0B05"/>
    <w:p w14:paraId="1A5A95DA">
      <w:pPr>
        <w:spacing w:before="160" w:after="80"/>
      </w:pPr>
      <w:r>
        <w:rPr>
          <w:b/>
          <w:color w:val="1B3A5C"/>
          <w:sz w:val="21"/>
        </w:rPr>
        <w:t>1.9 资格证书 / 职业资格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1134"/>
        <w:gridCol w:w="1701"/>
        <w:gridCol w:w="1701"/>
        <w:gridCol w:w="1417"/>
        <w:gridCol w:w="1134"/>
      </w:tblGrid>
      <w:tr w14:paraId="57D3E1D1">
        <w:trPr>
          <w:jc w:val="center"/>
        </w:trPr>
        <w:tc>
          <w:tcPr>
            <w:tcW w:w="2206" w:type="dxa"/>
            <w:shd w:val="clear" w:color="auto" w:fill="1B3A5C"/>
            <w:vAlign w:val="center"/>
          </w:tcPr>
          <w:p w14:paraId="4CD3D257">
            <w:pPr>
              <w:jc w:val="center"/>
            </w:pPr>
            <w:r>
              <w:rPr>
                <w:b/>
                <w:color w:val="FFFFFF"/>
                <w:sz w:val="17"/>
              </w:rPr>
              <w:t>证书名称</w:t>
            </w:r>
          </w:p>
        </w:tc>
        <w:tc>
          <w:tcPr>
            <w:tcW w:w="1134" w:type="dxa"/>
            <w:shd w:val="clear" w:color="auto" w:fill="1B3A5C"/>
            <w:vAlign w:val="center"/>
          </w:tcPr>
          <w:p w14:paraId="17DFCEE2">
            <w:pPr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063919C9">
            <w:pPr>
              <w:jc w:val="center"/>
            </w:pPr>
            <w:r>
              <w:rPr>
                <w:b/>
                <w:color w:val="FFFFFF"/>
                <w:sz w:val="17"/>
              </w:rPr>
              <w:t>颁发机构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3E0FED8A">
            <w:pPr>
              <w:jc w:val="center"/>
            </w:pPr>
            <w:r>
              <w:rPr>
                <w:b/>
                <w:color w:val="FFFFFF"/>
                <w:sz w:val="17"/>
              </w:rPr>
              <w:t>证书编号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1796E21F">
            <w:pPr>
              <w:jc w:val="center"/>
            </w:pPr>
            <w:r>
              <w:rPr>
                <w:b/>
                <w:color w:val="FFFFFF"/>
                <w:sz w:val="17"/>
              </w:rPr>
              <w:t>获得时间</w:t>
            </w:r>
          </w:p>
        </w:tc>
        <w:tc>
          <w:tcPr>
            <w:tcW w:w="1134" w:type="dxa"/>
            <w:shd w:val="clear" w:color="auto" w:fill="1B3A5C"/>
            <w:vAlign w:val="center"/>
          </w:tcPr>
          <w:p w14:paraId="5F0BC198">
            <w:pPr>
              <w:jc w:val="center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14:paraId="1423D021">
        <w:trPr>
          <w:trHeight w:val="453" w:hRule="atLeast"/>
          <w:jc w:val="center"/>
        </w:trPr>
        <w:tc>
          <w:tcPr>
            <w:tcW w:w="2206" w:type="dxa"/>
            <w:shd w:val="clear" w:color="auto" w:fill="EDF1F6"/>
            <w:vAlign w:val="center"/>
          </w:tcPr>
          <w:p w14:paraId="6DEFDC3A"/>
        </w:tc>
        <w:tc>
          <w:tcPr>
            <w:tcW w:w="1134" w:type="dxa"/>
            <w:vAlign w:val="center"/>
          </w:tcPr>
          <w:p w14:paraId="51118174"/>
        </w:tc>
        <w:tc>
          <w:tcPr>
            <w:tcW w:w="1701" w:type="dxa"/>
            <w:vAlign w:val="center"/>
          </w:tcPr>
          <w:p w14:paraId="157DDA63"/>
        </w:tc>
        <w:tc>
          <w:tcPr>
            <w:tcW w:w="1701" w:type="dxa"/>
            <w:vAlign w:val="center"/>
          </w:tcPr>
          <w:p w14:paraId="25F049FF"/>
        </w:tc>
        <w:tc>
          <w:tcPr>
            <w:tcW w:w="1417" w:type="dxa"/>
            <w:vAlign w:val="center"/>
          </w:tcPr>
          <w:p w14:paraId="64F582BA"/>
        </w:tc>
        <w:tc>
          <w:tcPr>
            <w:tcW w:w="1134" w:type="dxa"/>
            <w:vAlign w:val="center"/>
          </w:tcPr>
          <w:p w14:paraId="439573D0"/>
        </w:tc>
      </w:tr>
      <w:tr w14:paraId="60AB85FA">
        <w:trPr>
          <w:trHeight w:val="453" w:hRule="atLeast"/>
          <w:jc w:val="center"/>
        </w:trPr>
        <w:tc>
          <w:tcPr>
            <w:tcW w:w="2206" w:type="dxa"/>
            <w:shd w:val="clear" w:color="auto" w:fill="EDF1F6"/>
            <w:vAlign w:val="center"/>
          </w:tcPr>
          <w:p w14:paraId="1C9F95CC"/>
        </w:tc>
        <w:tc>
          <w:tcPr>
            <w:tcW w:w="1134" w:type="dxa"/>
            <w:vAlign w:val="center"/>
          </w:tcPr>
          <w:p w14:paraId="33320F5B"/>
        </w:tc>
        <w:tc>
          <w:tcPr>
            <w:tcW w:w="1701" w:type="dxa"/>
            <w:vAlign w:val="center"/>
          </w:tcPr>
          <w:p w14:paraId="24CC9B7C"/>
        </w:tc>
        <w:tc>
          <w:tcPr>
            <w:tcW w:w="1701" w:type="dxa"/>
            <w:vAlign w:val="center"/>
          </w:tcPr>
          <w:p w14:paraId="24E52B24"/>
        </w:tc>
        <w:tc>
          <w:tcPr>
            <w:tcW w:w="1417" w:type="dxa"/>
            <w:vAlign w:val="center"/>
          </w:tcPr>
          <w:p w14:paraId="19C95DE4"/>
        </w:tc>
        <w:tc>
          <w:tcPr>
            <w:tcW w:w="1134" w:type="dxa"/>
            <w:vAlign w:val="center"/>
          </w:tcPr>
          <w:p w14:paraId="6D7CADFA"/>
        </w:tc>
      </w:tr>
      <w:tr w14:paraId="3D86CDD3">
        <w:trPr>
          <w:trHeight w:val="453" w:hRule="atLeast"/>
          <w:jc w:val="center"/>
        </w:trPr>
        <w:tc>
          <w:tcPr>
            <w:tcW w:w="2206" w:type="dxa"/>
            <w:shd w:val="clear" w:color="auto" w:fill="EDF1F6"/>
            <w:vAlign w:val="center"/>
          </w:tcPr>
          <w:p w14:paraId="3D690FCE"/>
        </w:tc>
        <w:tc>
          <w:tcPr>
            <w:tcW w:w="1134" w:type="dxa"/>
            <w:vAlign w:val="center"/>
          </w:tcPr>
          <w:p w14:paraId="40C5B4D6"/>
        </w:tc>
        <w:tc>
          <w:tcPr>
            <w:tcW w:w="1701" w:type="dxa"/>
            <w:vAlign w:val="center"/>
          </w:tcPr>
          <w:p w14:paraId="7970DD8B"/>
        </w:tc>
        <w:tc>
          <w:tcPr>
            <w:tcW w:w="1701" w:type="dxa"/>
            <w:vAlign w:val="center"/>
          </w:tcPr>
          <w:p w14:paraId="60D4DE4C"/>
        </w:tc>
        <w:tc>
          <w:tcPr>
            <w:tcW w:w="1417" w:type="dxa"/>
            <w:vAlign w:val="center"/>
          </w:tcPr>
          <w:p w14:paraId="7E0D5B71"/>
        </w:tc>
        <w:tc>
          <w:tcPr>
            <w:tcW w:w="1134" w:type="dxa"/>
            <w:vAlign w:val="center"/>
          </w:tcPr>
          <w:p w14:paraId="7F55F289">
            <w:r>
              <w:rPr>
                <w:color w:val="B4B4B4"/>
                <w:sz w:val="17"/>
              </w:rPr>
              <w:t>没有填"无"</w:t>
            </w:r>
          </w:p>
        </w:tc>
      </w:tr>
    </w:tbl>
    <w:p w14:paraId="6DDDF6AA"/>
    <w:p w14:paraId="58B0EBF2">
      <w:pPr>
        <w:spacing w:before="160" w:after="80"/>
      </w:pPr>
      <w:r>
        <w:rPr>
          <w:b/>
          <w:color w:val="1B3A5C"/>
          <w:sz w:val="21"/>
        </w:rPr>
        <w:t>1.10 获奖情况 / 荣誉奖励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1984"/>
        <w:gridCol w:w="1417"/>
        <w:gridCol w:w="1417"/>
        <w:gridCol w:w="1701"/>
      </w:tblGrid>
      <w:tr w14:paraId="60428400">
        <w:trPr>
          <w:jc w:val="center"/>
        </w:trPr>
        <w:tc>
          <w:tcPr>
            <w:tcW w:w="2747" w:type="dxa"/>
            <w:shd w:val="clear" w:color="auto" w:fill="1B3A5C"/>
            <w:vAlign w:val="center"/>
          </w:tcPr>
          <w:p w14:paraId="456E70CE">
            <w:pPr>
              <w:jc w:val="center"/>
            </w:pPr>
            <w:r>
              <w:rPr>
                <w:b/>
                <w:color w:val="FFFFFF"/>
                <w:sz w:val="17"/>
              </w:rPr>
              <w:t>奖项名称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6D450085">
            <w:pPr>
              <w:jc w:val="center"/>
            </w:pPr>
            <w:r>
              <w:rPr>
                <w:b/>
                <w:color w:val="FFFFFF"/>
                <w:sz w:val="17"/>
              </w:rPr>
              <w:t>颁奖单位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5136CF33">
            <w:pPr>
              <w:jc w:val="center"/>
            </w:pPr>
            <w:r>
              <w:rPr>
                <w:b/>
                <w:color w:val="FFFFFF"/>
                <w:sz w:val="17"/>
              </w:rPr>
              <w:t>等级/名次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7E96FF2A">
            <w:pPr>
              <w:jc w:val="center"/>
            </w:pPr>
            <w:r>
              <w:rPr>
                <w:b/>
                <w:color w:val="FFFFFF"/>
                <w:sz w:val="17"/>
              </w:rPr>
              <w:t>获奖时间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0F2A8429">
            <w:pPr>
              <w:jc w:val="center"/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14:paraId="3A39A3ED">
        <w:trPr>
          <w:trHeight w:val="453" w:hRule="atLeast"/>
          <w:jc w:val="center"/>
        </w:trPr>
        <w:tc>
          <w:tcPr>
            <w:tcW w:w="2747" w:type="dxa"/>
            <w:shd w:val="clear" w:color="auto" w:fill="EDF1F6"/>
            <w:vAlign w:val="center"/>
          </w:tcPr>
          <w:p w14:paraId="5F7B029D"/>
        </w:tc>
        <w:tc>
          <w:tcPr>
            <w:tcW w:w="1984" w:type="dxa"/>
            <w:vAlign w:val="center"/>
          </w:tcPr>
          <w:p w14:paraId="44BFBB67"/>
        </w:tc>
        <w:tc>
          <w:tcPr>
            <w:tcW w:w="1417" w:type="dxa"/>
            <w:vAlign w:val="center"/>
          </w:tcPr>
          <w:p w14:paraId="7B695DA6"/>
        </w:tc>
        <w:tc>
          <w:tcPr>
            <w:tcW w:w="1417" w:type="dxa"/>
            <w:vAlign w:val="center"/>
          </w:tcPr>
          <w:p w14:paraId="7B9F2DB4"/>
        </w:tc>
        <w:tc>
          <w:tcPr>
            <w:tcW w:w="1701" w:type="dxa"/>
            <w:vAlign w:val="center"/>
          </w:tcPr>
          <w:p w14:paraId="5A349B33"/>
        </w:tc>
      </w:tr>
      <w:tr w14:paraId="019ACCCD">
        <w:trPr>
          <w:trHeight w:val="453" w:hRule="atLeast"/>
          <w:jc w:val="center"/>
        </w:trPr>
        <w:tc>
          <w:tcPr>
            <w:tcW w:w="2747" w:type="dxa"/>
            <w:shd w:val="clear" w:color="auto" w:fill="EDF1F6"/>
            <w:vAlign w:val="center"/>
          </w:tcPr>
          <w:p w14:paraId="5330A273"/>
        </w:tc>
        <w:tc>
          <w:tcPr>
            <w:tcW w:w="1984" w:type="dxa"/>
            <w:vAlign w:val="center"/>
          </w:tcPr>
          <w:p w14:paraId="7E34B64E"/>
        </w:tc>
        <w:tc>
          <w:tcPr>
            <w:tcW w:w="1417" w:type="dxa"/>
            <w:vAlign w:val="center"/>
          </w:tcPr>
          <w:p w14:paraId="56EFAA7F"/>
        </w:tc>
        <w:tc>
          <w:tcPr>
            <w:tcW w:w="1417" w:type="dxa"/>
            <w:vAlign w:val="center"/>
          </w:tcPr>
          <w:p w14:paraId="4EA8147E"/>
        </w:tc>
        <w:tc>
          <w:tcPr>
            <w:tcW w:w="1701" w:type="dxa"/>
            <w:vAlign w:val="center"/>
          </w:tcPr>
          <w:p w14:paraId="42A50357"/>
        </w:tc>
      </w:tr>
      <w:tr w14:paraId="24133B45">
        <w:trPr>
          <w:trHeight w:val="453" w:hRule="atLeast"/>
          <w:jc w:val="center"/>
        </w:trPr>
        <w:tc>
          <w:tcPr>
            <w:tcW w:w="2747" w:type="dxa"/>
            <w:shd w:val="clear" w:color="auto" w:fill="EDF1F6"/>
            <w:vAlign w:val="center"/>
          </w:tcPr>
          <w:p w14:paraId="42DCD61C"/>
        </w:tc>
        <w:tc>
          <w:tcPr>
            <w:tcW w:w="1984" w:type="dxa"/>
            <w:vAlign w:val="center"/>
          </w:tcPr>
          <w:p w14:paraId="37FF841F"/>
        </w:tc>
        <w:tc>
          <w:tcPr>
            <w:tcW w:w="1417" w:type="dxa"/>
            <w:vAlign w:val="center"/>
          </w:tcPr>
          <w:p w14:paraId="17E821B4"/>
        </w:tc>
        <w:tc>
          <w:tcPr>
            <w:tcW w:w="1417" w:type="dxa"/>
            <w:vAlign w:val="center"/>
          </w:tcPr>
          <w:p w14:paraId="728B8EB0"/>
        </w:tc>
        <w:tc>
          <w:tcPr>
            <w:tcW w:w="1701" w:type="dxa"/>
            <w:vAlign w:val="center"/>
          </w:tcPr>
          <w:p w14:paraId="5B98AB61"/>
        </w:tc>
      </w:tr>
    </w:tbl>
    <w:p w14:paraId="25F010A5"/>
    <w:p w14:paraId="346CE56C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1.11 学术成果：论文 / 专利 / 科研项目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"/>
        <w:gridCol w:w="1755"/>
        <w:gridCol w:w="1984"/>
        <w:gridCol w:w="2268"/>
        <w:gridCol w:w="1417"/>
        <w:gridCol w:w="1701"/>
      </w:tblGrid>
      <w:tr w14:paraId="1595A614">
        <w:trPr>
          <w:jc w:val="center"/>
        </w:trPr>
        <w:tc>
          <w:tcPr>
            <w:tcW w:w="1781" w:type="dxa"/>
            <w:gridSpan w:val="2"/>
            <w:shd w:val="clear" w:color="auto" w:fill="1B3A5C"/>
            <w:vAlign w:val="center"/>
          </w:tcPr>
          <w:p w14:paraId="507B110F"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2C18BACA">
            <w:pPr>
              <w:jc w:val="center"/>
            </w:pPr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2268" w:type="dxa"/>
            <w:shd w:val="clear" w:color="auto" w:fill="1B3A5C"/>
            <w:vAlign w:val="center"/>
          </w:tcPr>
          <w:p w14:paraId="5F6F2CCF">
            <w:pPr>
              <w:jc w:val="center"/>
            </w:pPr>
            <w:r>
              <w:rPr>
                <w:b/>
                <w:color w:val="FFFFFF"/>
                <w:sz w:val="17"/>
              </w:rPr>
              <w:t>发表/授权刊物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7C0AD756">
            <w:pPr>
              <w:jc w:val="center"/>
            </w:pPr>
            <w:r>
              <w:rPr>
                <w:b/>
                <w:color w:val="FFFFFF"/>
                <w:sz w:val="17"/>
              </w:rPr>
              <w:t>时间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349703DF">
            <w:pPr>
              <w:jc w:val="center"/>
            </w:pPr>
            <w:r>
              <w:rPr>
                <w:b/>
                <w:color w:val="FFFFFF"/>
                <w:sz w:val="17"/>
              </w:rPr>
              <w:t>排名/角色</w:t>
            </w:r>
          </w:p>
        </w:tc>
      </w:tr>
      <w:tr w14:paraId="06E23F2B">
        <w:trPr>
          <w:gridBefore w:val="1"/>
          <w:wBefore w:w="26" w:type="dxa"/>
          <w:trHeight w:val="453" w:hRule="atLeast"/>
          <w:jc w:val="center"/>
        </w:trPr>
        <w:tc>
          <w:tcPr>
            <w:tcW w:w="1755" w:type="dxa"/>
            <w:shd w:val="clear" w:color="auto" w:fill="EDF1F6"/>
            <w:vAlign w:val="center"/>
          </w:tcPr>
          <w:p w14:paraId="5694FA80"/>
        </w:tc>
        <w:tc>
          <w:tcPr>
            <w:tcW w:w="1984" w:type="dxa"/>
            <w:vAlign w:val="center"/>
          </w:tcPr>
          <w:p w14:paraId="252F01DF"/>
        </w:tc>
        <w:tc>
          <w:tcPr>
            <w:tcW w:w="2268" w:type="dxa"/>
            <w:vAlign w:val="center"/>
          </w:tcPr>
          <w:p w14:paraId="2B15CA44"/>
        </w:tc>
        <w:tc>
          <w:tcPr>
            <w:tcW w:w="1417" w:type="dxa"/>
            <w:vAlign w:val="center"/>
          </w:tcPr>
          <w:p w14:paraId="591D7D75"/>
        </w:tc>
        <w:tc>
          <w:tcPr>
            <w:tcW w:w="1701" w:type="dxa"/>
            <w:vAlign w:val="center"/>
          </w:tcPr>
          <w:p w14:paraId="7EAC0179"/>
        </w:tc>
      </w:tr>
      <w:tr w14:paraId="03DF5FD3">
        <w:trPr>
          <w:gridBefore w:val="1"/>
          <w:wBefore w:w="26" w:type="dxa"/>
          <w:trHeight w:val="453" w:hRule="atLeast"/>
          <w:jc w:val="center"/>
        </w:trPr>
        <w:tc>
          <w:tcPr>
            <w:tcW w:w="1755" w:type="dxa"/>
            <w:shd w:val="clear" w:color="auto" w:fill="EDF1F6"/>
            <w:vAlign w:val="center"/>
          </w:tcPr>
          <w:p w14:paraId="6E1EEA6D"/>
        </w:tc>
        <w:tc>
          <w:tcPr>
            <w:tcW w:w="1984" w:type="dxa"/>
            <w:vAlign w:val="center"/>
          </w:tcPr>
          <w:p w14:paraId="2F0FD218"/>
        </w:tc>
        <w:tc>
          <w:tcPr>
            <w:tcW w:w="2268" w:type="dxa"/>
            <w:vAlign w:val="center"/>
          </w:tcPr>
          <w:p w14:paraId="10D429D4"/>
        </w:tc>
        <w:tc>
          <w:tcPr>
            <w:tcW w:w="1417" w:type="dxa"/>
            <w:vAlign w:val="center"/>
          </w:tcPr>
          <w:p w14:paraId="42CA9BCC"/>
        </w:tc>
        <w:tc>
          <w:tcPr>
            <w:tcW w:w="1701" w:type="dxa"/>
            <w:vAlign w:val="center"/>
          </w:tcPr>
          <w:p w14:paraId="34BDE99D"/>
        </w:tc>
      </w:tr>
    </w:tbl>
    <w:p w14:paraId="3E299BF3"/>
    <w:p w14:paraId="44360705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1.11b 教学经历（华电第2模块；无则填无）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984"/>
        <w:gridCol w:w="1701"/>
        <w:gridCol w:w="2268"/>
      </w:tblGrid>
      <w:tr w14:paraId="0F887DA0">
        <w:trPr>
          <w:jc w:val="center"/>
        </w:trPr>
        <w:tc>
          <w:tcPr>
            <w:tcW w:w="3030" w:type="dxa"/>
            <w:shd w:val="clear" w:color="auto" w:fill="1B3A5C"/>
            <w:vAlign w:val="center"/>
          </w:tcPr>
          <w:p w14:paraId="2714C17C">
            <w:pPr>
              <w:jc w:val="center"/>
            </w:pPr>
            <w:r>
              <w:rPr>
                <w:b/>
                <w:color w:val="FFFFFF"/>
                <w:sz w:val="17"/>
              </w:rPr>
              <w:t>课程名称</w:t>
            </w:r>
          </w:p>
        </w:tc>
        <w:tc>
          <w:tcPr>
            <w:tcW w:w="1984" w:type="dxa"/>
            <w:shd w:val="clear" w:color="auto" w:fill="1B3A5C"/>
            <w:vAlign w:val="center"/>
          </w:tcPr>
          <w:p w14:paraId="1C4C11DC">
            <w:pPr>
              <w:jc w:val="center"/>
            </w:pPr>
            <w:r>
              <w:rPr>
                <w:b/>
                <w:color w:val="FFFFFF"/>
                <w:sz w:val="17"/>
              </w:rPr>
              <w:t>授课对象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2C67E9BE">
            <w:pPr>
              <w:jc w:val="center"/>
            </w:pPr>
            <w:r>
              <w:rPr>
                <w:b/>
                <w:color w:val="FFFFFF"/>
                <w:sz w:val="17"/>
              </w:rPr>
              <w:t>起止时间</w:t>
            </w:r>
          </w:p>
        </w:tc>
        <w:tc>
          <w:tcPr>
            <w:tcW w:w="2268" w:type="dxa"/>
            <w:shd w:val="clear" w:color="auto" w:fill="1B3A5C"/>
            <w:vAlign w:val="center"/>
          </w:tcPr>
          <w:p w14:paraId="2FF8C1F6">
            <w:pPr>
              <w:jc w:val="center"/>
            </w:pPr>
            <w:r>
              <w:rPr>
                <w:b/>
                <w:color w:val="FFFFFF"/>
                <w:sz w:val="17"/>
              </w:rPr>
              <w:t>学时/任务</w:t>
            </w:r>
          </w:p>
        </w:tc>
      </w:tr>
      <w:tr w14:paraId="14CED384">
        <w:trPr>
          <w:trHeight w:val="453" w:hRule="atLeast"/>
          <w:jc w:val="center"/>
        </w:trPr>
        <w:tc>
          <w:tcPr>
            <w:tcW w:w="3030" w:type="dxa"/>
            <w:shd w:val="clear" w:color="auto" w:fill="EDF1F6"/>
            <w:vAlign w:val="center"/>
          </w:tcPr>
          <w:p w14:paraId="22C245F7"/>
        </w:tc>
        <w:tc>
          <w:tcPr>
            <w:tcW w:w="1984" w:type="dxa"/>
            <w:vAlign w:val="center"/>
          </w:tcPr>
          <w:p w14:paraId="6E335BA8"/>
        </w:tc>
        <w:tc>
          <w:tcPr>
            <w:tcW w:w="1701" w:type="dxa"/>
            <w:vAlign w:val="center"/>
          </w:tcPr>
          <w:p w14:paraId="3D546B83"/>
        </w:tc>
        <w:tc>
          <w:tcPr>
            <w:tcW w:w="2268" w:type="dxa"/>
            <w:vAlign w:val="center"/>
          </w:tcPr>
          <w:p w14:paraId="6E2F6FA8"/>
        </w:tc>
      </w:tr>
    </w:tbl>
    <w:p w14:paraId="37D186D0"/>
    <w:p w14:paraId="0E0C5EDA">
      <w:pPr>
        <w:spacing w:before="160" w:after="80"/>
      </w:pPr>
      <w:r>
        <w:rPr>
          <w:b/>
          <w:color w:val="1B3A5C"/>
          <w:sz w:val="21"/>
        </w:rPr>
        <w:t>1.12 爱好特长 / 个人技能兴趣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DD564F">
        <w:trPr>
          <w:trHeight w:val="680" w:hRule="atLeast"/>
        </w:trPr>
        <w:tc>
          <w:tcPr>
            <w:tcW w:w="9746" w:type="dxa"/>
            <w:vAlign w:val="center"/>
          </w:tcPr>
          <w:p w14:paraId="370BC328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如：运动、写作、驾驶（C1）、乐器等；没有填"无"</w:t>
            </w:r>
          </w:p>
        </w:tc>
      </w:tr>
    </w:tbl>
    <w:p w14:paraId="104438D4">
      <w:pPr>
        <w:rPr>
          <w:lang w:eastAsia="zh-CN"/>
        </w:rPr>
      </w:pPr>
    </w:p>
    <w:p w14:paraId="4B5084D7">
      <w:pPr>
        <w:spacing w:before="160" w:after="80"/>
      </w:pPr>
      <w:r>
        <w:rPr>
          <w:b/>
          <w:color w:val="1B3A5C"/>
          <w:sz w:val="21"/>
        </w:rPr>
        <w:t>1.13 家庭背景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1417"/>
        <w:gridCol w:w="2835"/>
        <w:gridCol w:w="1701"/>
        <w:gridCol w:w="1417"/>
      </w:tblGrid>
      <w:tr w14:paraId="19E1A62D">
        <w:trPr>
          <w:jc w:val="center"/>
        </w:trPr>
        <w:tc>
          <w:tcPr>
            <w:tcW w:w="2181" w:type="dxa"/>
            <w:shd w:val="clear" w:color="auto" w:fill="1B3A5C"/>
            <w:vAlign w:val="center"/>
          </w:tcPr>
          <w:p w14:paraId="54543D6A">
            <w:pPr>
              <w:jc w:val="center"/>
            </w:pPr>
            <w:r>
              <w:rPr>
                <w:b/>
                <w:color w:val="FFFFFF"/>
                <w:sz w:val="17"/>
              </w:rPr>
              <w:t>关系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7E20B7D7">
            <w:pPr>
              <w:jc w:val="center"/>
            </w:pPr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w="2835" w:type="dxa"/>
            <w:shd w:val="clear" w:color="auto" w:fill="1B3A5C"/>
            <w:vAlign w:val="center"/>
          </w:tcPr>
          <w:p w14:paraId="7884F174">
            <w:pPr>
              <w:jc w:val="center"/>
            </w:pPr>
            <w:r>
              <w:rPr>
                <w:b/>
                <w:color w:val="FFFFFF"/>
                <w:sz w:val="17"/>
              </w:rPr>
              <w:t>工作单位</w:t>
            </w:r>
          </w:p>
        </w:tc>
        <w:tc>
          <w:tcPr>
            <w:tcW w:w="1701" w:type="dxa"/>
            <w:shd w:val="clear" w:color="auto" w:fill="1B3A5C"/>
            <w:vAlign w:val="center"/>
          </w:tcPr>
          <w:p w14:paraId="38497884">
            <w:pPr>
              <w:jc w:val="center"/>
            </w:pPr>
            <w:r>
              <w:rPr>
                <w:b/>
                <w:color w:val="FFFFFF"/>
                <w:sz w:val="17"/>
              </w:rPr>
              <w:t>职务</w:t>
            </w:r>
          </w:p>
        </w:tc>
        <w:tc>
          <w:tcPr>
            <w:tcW w:w="1417" w:type="dxa"/>
            <w:shd w:val="clear" w:color="auto" w:fill="1B3A5C"/>
            <w:vAlign w:val="center"/>
          </w:tcPr>
          <w:p w14:paraId="6AC65DDC">
            <w:pPr>
              <w:jc w:val="center"/>
            </w:pPr>
            <w:r>
              <w:rPr>
                <w:b/>
                <w:color w:val="FFFFFF"/>
                <w:sz w:val="17"/>
              </w:rPr>
              <w:t>政治面貌</w:t>
            </w:r>
          </w:p>
        </w:tc>
      </w:tr>
      <w:tr w14:paraId="6EFE1353">
        <w:trPr>
          <w:trHeight w:val="453" w:hRule="atLeast"/>
          <w:jc w:val="center"/>
        </w:trPr>
        <w:tc>
          <w:tcPr>
            <w:tcW w:w="2181" w:type="dxa"/>
            <w:shd w:val="clear" w:color="auto" w:fill="EDF1F6"/>
            <w:vAlign w:val="center"/>
          </w:tcPr>
          <w:p w14:paraId="48F98BC2">
            <w:r>
              <w:rPr>
                <w:b/>
                <w:color w:val="1B3A5C"/>
                <w:sz w:val="17"/>
              </w:rPr>
              <w:t>父亲</w:t>
            </w:r>
          </w:p>
        </w:tc>
        <w:tc>
          <w:tcPr>
            <w:tcW w:w="1417" w:type="dxa"/>
            <w:vAlign w:val="center"/>
          </w:tcPr>
          <w:p w14:paraId="4E5E76DC"/>
        </w:tc>
        <w:tc>
          <w:tcPr>
            <w:tcW w:w="2835" w:type="dxa"/>
            <w:vAlign w:val="center"/>
          </w:tcPr>
          <w:p w14:paraId="34F8D638"/>
        </w:tc>
        <w:tc>
          <w:tcPr>
            <w:tcW w:w="1701" w:type="dxa"/>
            <w:vAlign w:val="center"/>
          </w:tcPr>
          <w:p w14:paraId="1F6642BD"/>
        </w:tc>
        <w:tc>
          <w:tcPr>
            <w:tcW w:w="1417" w:type="dxa"/>
            <w:vAlign w:val="center"/>
          </w:tcPr>
          <w:p w14:paraId="6D37253A"/>
        </w:tc>
      </w:tr>
      <w:tr w14:paraId="2D325021">
        <w:trPr>
          <w:trHeight w:val="453" w:hRule="atLeast"/>
          <w:jc w:val="center"/>
        </w:trPr>
        <w:tc>
          <w:tcPr>
            <w:tcW w:w="2181" w:type="dxa"/>
            <w:shd w:val="clear" w:color="auto" w:fill="EDF1F6"/>
            <w:vAlign w:val="center"/>
          </w:tcPr>
          <w:p w14:paraId="6BB0AA01">
            <w:r>
              <w:rPr>
                <w:b/>
                <w:color w:val="1B3A5C"/>
                <w:sz w:val="17"/>
              </w:rPr>
              <w:t>母亲</w:t>
            </w:r>
          </w:p>
        </w:tc>
        <w:tc>
          <w:tcPr>
            <w:tcW w:w="1417" w:type="dxa"/>
            <w:vAlign w:val="center"/>
          </w:tcPr>
          <w:p w14:paraId="6BE94E01"/>
        </w:tc>
        <w:tc>
          <w:tcPr>
            <w:tcW w:w="2835" w:type="dxa"/>
            <w:vAlign w:val="center"/>
          </w:tcPr>
          <w:p w14:paraId="1EBAE3DF"/>
        </w:tc>
        <w:tc>
          <w:tcPr>
            <w:tcW w:w="1701" w:type="dxa"/>
            <w:vAlign w:val="center"/>
          </w:tcPr>
          <w:p w14:paraId="0988741E"/>
        </w:tc>
        <w:tc>
          <w:tcPr>
            <w:tcW w:w="1417" w:type="dxa"/>
            <w:vAlign w:val="center"/>
          </w:tcPr>
          <w:p w14:paraId="0B325DD5"/>
        </w:tc>
      </w:tr>
      <w:tr w14:paraId="48F0D0A7">
        <w:trPr>
          <w:trHeight w:val="453" w:hRule="atLeast"/>
          <w:jc w:val="center"/>
        </w:trPr>
        <w:tc>
          <w:tcPr>
            <w:tcW w:w="2181" w:type="dxa"/>
            <w:shd w:val="clear" w:color="auto" w:fill="EDF1F6"/>
            <w:vAlign w:val="center"/>
          </w:tcPr>
          <w:p w14:paraId="5BF3A0A2">
            <w:r>
              <w:rPr>
                <w:b/>
                <w:color w:val="1B3A5C"/>
                <w:sz w:val="17"/>
              </w:rPr>
              <w:t>配偶</w:t>
            </w:r>
          </w:p>
        </w:tc>
        <w:tc>
          <w:tcPr>
            <w:tcW w:w="1417" w:type="dxa"/>
            <w:vAlign w:val="center"/>
          </w:tcPr>
          <w:p w14:paraId="2EECCF48"/>
        </w:tc>
        <w:tc>
          <w:tcPr>
            <w:tcW w:w="2835" w:type="dxa"/>
            <w:vAlign w:val="center"/>
          </w:tcPr>
          <w:p w14:paraId="2AB357BF"/>
        </w:tc>
        <w:tc>
          <w:tcPr>
            <w:tcW w:w="1701" w:type="dxa"/>
            <w:vAlign w:val="center"/>
          </w:tcPr>
          <w:p w14:paraId="4F53D4C6"/>
        </w:tc>
        <w:tc>
          <w:tcPr>
            <w:tcW w:w="1417" w:type="dxa"/>
            <w:vAlign w:val="center"/>
          </w:tcPr>
          <w:p w14:paraId="57C9D882"/>
        </w:tc>
      </w:tr>
    </w:tbl>
    <w:p w14:paraId="28ACEFE4"/>
    <w:p w14:paraId="7BAE29BA">
      <w:pPr>
        <w:spacing w:after="40"/>
        <w:rPr>
          <w:lang w:eastAsia="zh-CN"/>
        </w:rPr>
      </w:pPr>
      <w:r>
        <w:rPr>
          <w:b/>
          <w:color w:val="1B3A5C"/>
          <w:lang w:eastAsia="zh-CN"/>
        </w:rPr>
        <w:t>亲属在电力系统/本企业任职情况：</w:t>
      </w:r>
    </w:p>
    <w:p w14:paraId="38911279">
      <w:pPr>
        <w:spacing w:after="40"/>
        <w:rPr>
          <w:lang w:eastAsia="zh-CN"/>
        </w:rPr>
      </w:pPr>
      <w:r>
        <w:rPr>
          <w:color w:val="5A5A5A"/>
          <w:sz w:val="17"/>
          <w:lang w:eastAsia="zh-CN"/>
        </w:rPr>
        <w:t>□无  □有（关系/姓名/单位）（父母、配偶、兄弟姐妹、配偶父母）</w:t>
      </w:r>
    </w:p>
    <w:p w14:paraId="2C48621E">
      <w:pPr>
        <w:rPr>
          <w:lang w:eastAsia="zh-CN"/>
        </w:rPr>
      </w:pPr>
    </w:p>
    <w:p w14:paraId="75E99191">
      <w:pPr>
        <w:spacing w:before="160" w:after="80"/>
      </w:pPr>
      <w:r>
        <w:rPr>
          <w:b/>
          <w:color w:val="1B3A5C"/>
          <w:sz w:val="21"/>
        </w:rPr>
        <w:t>1.14 求职意向与网申补充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9F05F61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5EB5A19A">
            <w:r>
              <w:rPr>
                <w:b/>
                <w:color w:val="1B3A5C"/>
                <w:sz w:val="17"/>
              </w:rPr>
              <w:t>应聘单位/岗位</w:t>
            </w:r>
          </w:p>
        </w:tc>
        <w:tc>
          <w:tcPr>
            <w:tcW w:w="4873" w:type="dxa"/>
            <w:vAlign w:val="center"/>
          </w:tcPr>
          <w:p w14:paraId="42C123FF"/>
        </w:tc>
      </w:tr>
      <w:tr w14:paraId="3983781C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4C40329F">
            <w:r>
              <w:rPr>
                <w:b/>
                <w:color w:val="1B3A5C"/>
                <w:sz w:val="17"/>
              </w:rPr>
              <w:t>期望工作地点</w:t>
            </w:r>
          </w:p>
        </w:tc>
        <w:tc>
          <w:tcPr>
            <w:tcW w:w="4873" w:type="dxa"/>
            <w:vAlign w:val="center"/>
          </w:tcPr>
          <w:p w14:paraId="20DBDA5B"/>
        </w:tc>
      </w:tr>
      <w:tr w14:paraId="64284E4F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58A88FEE">
            <w:r>
              <w:rPr>
                <w:b/>
                <w:color w:val="1B3A5C"/>
                <w:sz w:val="17"/>
              </w:rPr>
              <w:t>首选考试城市</w:t>
            </w:r>
          </w:p>
        </w:tc>
        <w:tc>
          <w:tcPr>
            <w:tcW w:w="4873" w:type="dxa"/>
            <w:vAlign w:val="center"/>
          </w:tcPr>
          <w:p w14:paraId="0E469AA3">
            <w:pPr>
              <w:rPr>
                <w:lang w:eastAsia="zh-CN"/>
              </w:rPr>
            </w:pPr>
          </w:p>
        </w:tc>
      </w:tr>
      <w:tr w14:paraId="28AD387C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64794AF1">
            <w:r>
              <w:rPr>
                <w:b/>
                <w:color w:val="1B3A5C"/>
                <w:sz w:val="17"/>
              </w:rPr>
              <w:t>是否服从调剂</w:t>
            </w:r>
          </w:p>
        </w:tc>
        <w:tc>
          <w:tcPr>
            <w:tcW w:w="4873" w:type="dxa"/>
            <w:vAlign w:val="center"/>
          </w:tcPr>
          <w:p w14:paraId="11A68419">
            <w:r>
              <w:rPr>
                <w:color w:val="B4B4B4"/>
                <w:sz w:val="17"/>
              </w:rPr>
              <w:t>□服从  □不服从</w:t>
            </w:r>
          </w:p>
        </w:tc>
      </w:tr>
      <w:tr w14:paraId="15EF1E8A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1B3F1D62">
            <w:pPr>
              <w:rPr>
                <w:lang w:eastAsia="zh-CN"/>
              </w:rPr>
            </w:pPr>
            <w:r>
              <w:rPr>
                <w:b/>
                <w:color w:val="1B3A5C"/>
                <w:sz w:val="17"/>
                <w:lang w:eastAsia="zh-CN"/>
              </w:rPr>
              <w:t>是否接受基层/偏远地区</w:t>
            </w:r>
          </w:p>
        </w:tc>
        <w:tc>
          <w:tcPr>
            <w:tcW w:w="4873" w:type="dxa"/>
            <w:vAlign w:val="center"/>
          </w:tcPr>
          <w:p w14:paraId="18295982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□接受  □看单位  □不接受</w:t>
            </w:r>
          </w:p>
        </w:tc>
      </w:tr>
      <w:tr w14:paraId="7849ACD1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011B168F">
            <w:r>
              <w:rPr>
                <w:b/>
                <w:color w:val="1B3A5C"/>
                <w:sz w:val="17"/>
              </w:rPr>
              <w:t>是否考研/考博</w:t>
            </w:r>
          </w:p>
        </w:tc>
        <w:tc>
          <w:tcPr>
            <w:tcW w:w="4873" w:type="dxa"/>
            <w:vAlign w:val="center"/>
          </w:tcPr>
          <w:p w14:paraId="75717835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□直接就业  □已考研（待定）  □计划二战</w:t>
            </w:r>
          </w:p>
        </w:tc>
      </w:tr>
      <w:tr w14:paraId="1F4BFA37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4C68054D">
            <w:r>
              <w:rPr>
                <w:b/>
                <w:color w:val="1B3A5C"/>
                <w:sz w:val="17"/>
              </w:rPr>
              <w:t>近期是否出国留学</w:t>
            </w:r>
          </w:p>
        </w:tc>
        <w:tc>
          <w:tcPr>
            <w:tcW w:w="4873" w:type="dxa"/>
            <w:vAlign w:val="center"/>
          </w:tcPr>
          <w:p w14:paraId="19BD585D">
            <w:r>
              <w:rPr>
                <w:color w:val="B4B4B4"/>
                <w:sz w:val="17"/>
              </w:rPr>
              <w:t>□否  □是</w:t>
            </w:r>
          </w:p>
        </w:tc>
      </w:tr>
      <w:tr w14:paraId="29BAF753">
        <w:trPr>
          <w:trHeight w:val="396" w:hRule="atLeast"/>
        </w:trPr>
        <w:tc>
          <w:tcPr>
            <w:tcW w:w="4873" w:type="dxa"/>
            <w:shd w:val="clear" w:color="auto" w:fill="EDF1F6"/>
            <w:vAlign w:val="center"/>
          </w:tcPr>
          <w:p w14:paraId="1DD8CC65">
            <w:r>
              <w:rPr>
                <w:b/>
                <w:color w:val="1B3A5C"/>
                <w:sz w:val="17"/>
              </w:rPr>
              <w:t>其他情况说明</w:t>
            </w:r>
          </w:p>
        </w:tc>
        <w:tc>
          <w:tcPr>
            <w:tcW w:w="4873" w:type="dxa"/>
            <w:vAlign w:val="center"/>
          </w:tcPr>
          <w:p w14:paraId="1828C0E6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（第13项选填；无填"无"）</w:t>
            </w:r>
          </w:p>
        </w:tc>
      </w:tr>
    </w:tbl>
    <w:p w14:paraId="6C828DC0"/>
    <w:p w14:paraId="5B8327E5">
      <w:pPr>
        <w:spacing w:before="160" w:after="80"/>
      </w:pPr>
      <w:r>
        <w:rPr>
          <w:b/>
          <w:color w:val="1B3A5C"/>
          <w:sz w:val="21"/>
        </w:rPr>
        <w:t>1.15 自我评价（200字以内）</w:t>
      </w:r>
    </w:p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6B91F2">
        <w:trPr>
          <w:trHeight w:val="1984" w:hRule="atLeast"/>
        </w:trPr>
        <w:tc>
          <w:tcPr>
            <w:tcW w:w="9746" w:type="dxa"/>
            <w:vAlign w:val="center"/>
          </w:tcPr>
          <w:p w14:paraId="575D77A4">
            <w:pPr>
              <w:rPr>
                <w:lang w:eastAsia="zh-CN"/>
              </w:rPr>
            </w:pPr>
            <w:r>
              <w:rPr>
                <w:color w:val="B4B4B4"/>
                <w:sz w:val="17"/>
                <w:lang w:eastAsia="zh-CN"/>
              </w:rPr>
              <w:t>三段式：①专业能力 ②性格特质 ③职业意愿</w:t>
            </w:r>
          </w:p>
        </w:tc>
      </w:tr>
    </w:tbl>
    <w:p w14:paraId="6BDBC11E">
      <w:pPr>
        <w:rPr>
          <w:lang w:eastAsia="zh-CN"/>
        </w:rPr>
      </w:pPr>
      <w:r>
        <w:rPr>
          <w:lang w:eastAsia="zh-CN"/>
        </w:rPr>
        <w:br w:type="page"/>
      </w:r>
    </w:p>
    <w:p w14:paraId="70A58D7C">
      <w:pPr>
        <w:pBdr>
          <w:bottom w:val="single" w:color="E8871E" w:sz="12" w:space="4"/>
        </w:pBdr>
        <w:spacing w:before="240" w:after="120"/>
        <w:rPr>
          <w:lang w:eastAsia="zh-CN"/>
        </w:rPr>
      </w:pPr>
      <w:r>
        <w:rPr>
          <w:b/>
          <w:color w:val="1B3A5C"/>
          <w:sz w:val="28"/>
          <w:lang w:eastAsia="zh-CN"/>
        </w:rPr>
        <w:t>第二部分：网申附件材料清单</w:t>
      </w:r>
    </w:p>
    <w:p w14:paraId="53E437AA">
      <w:pPr>
        <w:spacing w:before="160" w:after="80"/>
      </w:pPr>
      <w:r>
        <w:rPr>
          <w:b/>
          <w:color w:val="1B3A5C"/>
          <w:sz w:val="21"/>
        </w:rPr>
        <w:t>2.1 必须准备的材料（7项）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535"/>
      </w:tblGrid>
      <w:tr w14:paraId="10EED94E">
        <w:trPr>
          <w:jc w:val="center"/>
        </w:trPr>
        <w:tc>
          <w:tcPr>
            <w:tcW w:w="850" w:type="dxa"/>
            <w:shd w:val="clear" w:color="auto" w:fill="1B3A5C"/>
            <w:vAlign w:val="center"/>
          </w:tcPr>
          <w:p w14:paraId="380208DA">
            <w:pPr>
              <w:jc w:val="center"/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w="2835" w:type="dxa"/>
            <w:shd w:val="clear" w:color="auto" w:fill="1B3A5C"/>
            <w:vAlign w:val="center"/>
          </w:tcPr>
          <w:p w14:paraId="010CD30D">
            <w:pPr>
              <w:jc w:val="center"/>
            </w:pPr>
            <w:r>
              <w:rPr>
                <w:b/>
                <w:color w:val="FFFFFF"/>
                <w:sz w:val="17"/>
              </w:rPr>
              <w:t>材料</w:t>
            </w:r>
          </w:p>
        </w:tc>
        <w:tc>
          <w:tcPr>
            <w:tcW w:w="4535" w:type="dxa"/>
            <w:shd w:val="clear" w:color="auto" w:fill="1B3A5C"/>
            <w:vAlign w:val="center"/>
          </w:tcPr>
          <w:p w14:paraId="1A6F1708">
            <w:pPr>
              <w:jc w:val="center"/>
            </w:pPr>
            <w:r>
              <w:rPr>
                <w:b/>
                <w:color w:val="FFFFFF"/>
                <w:sz w:val="17"/>
              </w:rPr>
              <w:t>格式要求</w:t>
            </w:r>
          </w:p>
        </w:tc>
      </w:tr>
      <w:tr w14:paraId="6E8CBED6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70520C13">
            <w:r>
              <w:rPr>
                <w:b/>
                <w:color w:val="1B3A5C"/>
                <w:sz w:val="17"/>
              </w:rPr>
              <w:t>①</w:t>
            </w:r>
          </w:p>
        </w:tc>
        <w:tc>
          <w:tcPr>
            <w:tcW w:w="2835" w:type="dxa"/>
            <w:vAlign w:val="center"/>
          </w:tcPr>
          <w:p w14:paraId="37F100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身份证正反面</w:t>
            </w:r>
          </w:p>
        </w:tc>
        <w:tc>
          <w:tcPr>
            <w:tcW w:w="4535" w:type="dxa"/>
            <w:vAlign w:val="center"/>
          </w:tcPr>
          <w:p w14:paraId="7CF499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JPG/PDF，清晰完整</w:t>
            </w:r>
          </w:p>
        </w:tc>
      </w:tr>
      <w:tr w14:paraId="10C47B74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47B6D6BA">
            <w:r>
              <w:rPr>
                <w:b/>
                <w:color w:val="1B3A5C"/>
                <w:sz w:val="17"/>
              </w:rPr>
              <w:t>②</w:t>
            </w:r>
          </w:p>
        </w:tc>
        <w:tc>
          <w:tcPr>
            <w:tcW w:w="2835" w:type="dxa"/>
            <w:vAlign w:val="center"/>
          </w:tcPr>
          <w:p w14:paraId="694CF4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毕业生就业推荐表</w:t>
            </w:r>
          </w:p>
        </w:tc>
        <w:tc>
          <w:tcPr>
            <w:tcW w:w="4535" w:type="dxa"/>
            <w:vAlign w:val="center"/>
          </w:tcPr>
          <w:p w14:paraId="7796B7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扫描件，学校盖章</w:t>
            </w:r>
          </w:p>
        </w:tc>
      </w:tr>
      <w:tr w14:paraId="0E9E841C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5867220E">
            <w:r>
              <w:rPr>
                <w:b/>
                <w:color w:val="1B3A5C"/>
                <w:sz w:val="17"/>
              </w:rPr>
              <w:t>③</w:t>
            </w:r>
          </w:p>
        </w:tc>
        <w:tc>
          <w:tcPr>
            <w:tcW w:w="2835" w:type="dxa"/>
            <w:vAlign w:val="center"/>
          </w:tcPr>
          <w:p w14:paraId="6412F09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成绩单</w:t>
            </w:r>
          </w:p>
        </w:tc>
        <w:tc>
          <w:tcPr>
            <w:tcW w:w="4535" w:type="dxa"/>
            <w:vAlign w:val="center"/>
          </w:tcPr>
          <w:p w14:paraId="0F6FE7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扫描件，学校盖章</w:t>
            </w:r>
          </w:p>
        </w:tc>
      </w:tr>
      <w:tr w14:paraId="7EF8961F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67FF4560">
            <w:r>
              <w:rPr>
                <w:b/>
                <w:color w:val="1B3A5C"/>
                <w:sz w:val="17"/>
              </w:rPr>
              <w:t>④</w:t>
            </w:r>
          </w:p>
        </w:tc>
        <w:tc>
          <w:tcPr>
            <w:tcW w:w="2835" w:type="dxa"/>
            <w:vAlign w:val="center"/>
          </w:tcPr>
          <w:p w14:paraId="7F95A1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学籍在线验证报告</w:t>
            </w:r>
          </w:p>
        </w:tc>
        <w:tc>
          <w:tcPr>
            <w:tcW w:w="4535" w:type="dxa"/>
            <w:vAlign w:val="center"/>
          </w:tcPr>
          <w:p w14:paraId="1D335736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学信网PDF，在有效期内</w:t>
            </w:r>
          </w:p>
        </w:tc>
      </w:tr>
      <w:tr w14:paraId="34268E7A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47B4454C">
            <w:r>
              <w:rPr>
                <w:b/>
                <w:color w:val="1B3A5C"/>
                <w:sz w:val="17"/>
              </w:rPr>
              <w:t>⑤</w:t>
            </w:r>
          </w:p>
        </w:tc>
        <w:tc>
          <w:tcPr>
            <w:tcW w:w="2835" w:type="dxa"/>
            <w:vAlign w:val="center"/>
          </w:tcPr>
          <w:p w14:paraId="378E65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毕业证+学位证</w:t>
            </w:r>
          </w:p>
        </w:tc>
        <w:tc>
          <w:tcPr>
            <w:tcW w:w="4535" w:type="dxa"/>
            <w:vAlign w:val="center"/>
          </w:tcPr>
          <w:p w14:paraId="01041ECE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已毕业提供；未毕业提供在校证明</w:t>
            </w:r>
          </w:p>
        </w:tc>
      </w:tr>
      <w:tr w14:paraId="009921DF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4414467F">
            <w:r>
              <w:rPr>
                <w:b/>
                <w:color w:val="1B3A5C"/>
                <w:sz w:val="17"/>
              </w:rPr>
              <w:t>⑥</w:t>
            </w:r>
          </w:p>
        </w:tc>
        <w:tc>
          <w:tcPr>
            <w:tcW w:w="2835" w:type="dxa"/>
            <w:vAlign w:val="center"/>
          </w:tcPr>
          <w:p w14:paraId="1D99C8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外语水平证书</w:t>
            </w:r>
          </w:p>
        </w:tc>
        <w:tc>
          <w:tcPr>
            <w:tcW w:w="4535" w:type="dxa"/>
            <w:vAlign w:val="center"/>
          </w:tcPr>
          <w:p w14:paraId="3754F8A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CET-4/6等最高等级</w:t>
            </w:r>
          </w:p>
        </w:tc>
      </w:tr>
      <w:tr w14:paraId="03508617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62C2055C">
            <w:r>
              <w:rPr>
                <w:b/>
                <w:color w:val="1B3A5C"/>
                <w:sz w:val="17"/>
              </w:rPr>
              <w:t>⑦</w:t>
            </w:r>
          </w:p>
        </w:tc>
        <w:tc>
          <w:tcPr>
            <w:tcW w:w="2835" w:type="dxa"/>
            <w:vAlign w:val="center"/>
          </w:tcPr>
          <w:p w14:paraId="56F26FF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证件照+生活照</w:t>
            </w:r>
          </w:p>
        </w:tc>
        <w:tc>
          <w:tcPr>
            <w:tcW w:w="4535" w:type="dxa"/>
            <w:vAlign w:val="center"/>
          </w:tcPr>
          <w:p w14:paraId="65D41577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证件照蓝底正装；国家电投另需生活照≤10MB/张</w:t>
            </w:r>
          </w:p>
        </w:tc>
      </w:tr>
    </w:tbl>
    <w:p w14:paraId="01EE27B0">
      <w:pPr>
        <w:rPr>
          <w:lang w:eastAsia="zh-CN"/>
        </w:rPr>
      </w:pPr>
    </w:p>
    <w:p w14:paraId="090D0026">
      <w:pPr>
        <w:spacing w:before="160" w:after="80"/>
      </w:pPr>
      <w:r>
        <w:rPr>
          <w:b/>
          <w:color w:val="1B3A5C"/>
          <w:sz w:val="21"/>
        </w:rPr>
        <w:t>2.2 可选上传材料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535"/>
      </w:tblGrid>
      <w:tr w14:paraId="27E6F377">
        <w:trPr>
          <w:jc w:val="center"/>
        </w:trPr>
        <w:tc>
          <w:tcPr>
            <w:tcW w:w="850" w:type="dxa"/>
            <w:shd w:val="clear" w:color="auto" w:fill="1B3A5C"/>
            <w:vAlign w:val="center"/>
          </w:tcPr>
          <w:p w14:paraId="6164F673">
            <w:pPr>
              <w:jc w:val="center"/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w="2835" w:type="dxa"/>
            <w:shd w:val="clear" w:color="auto" w:fill="1B3A5C"/>
            <w:vAlign w:val="center"/>
          </w:tcPr>
          <w:p w14:paraId="7B736ADE">
            <w:pPr>
              <w:jc w:val="center"/>
            </w:pPr>
            <w:r>
              <w:rPr>
                <w:b/>
                <w:color w:val="FFFFFF"/>
                <w:sz w:val="17"/>
              </w:rPr>
              <w:t>材料</w:t>
            </w:r>
          </w:p>
        </w:tc>
        <w:tc>
          <w:tcPr>
            <w:tcW w:w="4535" w:type="dxa"/>
            <w:shd w:val="clear" w:color="auto" w:fill="1B3A5C"/>
            <w:vAlign w:val="center"/>
          </w:tcPr>
          <w:p w14:paraId="6C4F6F01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2E9F97D4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64B63F22">
            <w:r>
              <w:rPr>
                <w:b/>
                <w:color w:val="1B3A5C"/>
                <w:sz w:val="17"/>
              </w:rPr>
              <w:t>①</w:t>
            </w:r>
          </w:p>
        </w:tc>
        <w:tc>
          <w:tcPr>
            <w:tcW w:w="2835" w:type="dxa"/>
            <w:vAlign w:val="center"/>
          </w:tcPr>
          <w:p w14:paraId="377CF6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计算机等级证书</w:t>
            </w:r>
          </w:p>
        </w:tc>
        <w:tc>
          <w:tcPr>
            <w:tcW w:w="4535" w:type="dxa"/>
            <w:vAlign w:val="center"/>
          </w:tcPr>
          <w:p w14:paraId="0296DE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二级/三级</w:t>
            </w:r>
          </w:p>
        </w:tc>
      </w:tr>
      <w:tr w14:paraId="4681B20F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7285EA86">
            <w:r>
              <w:rPr>
                <w:b/>
                <w:color w:val="1B3A5C"/>
                <w:sz w:val="17"/>
              </w:rPr>
              <w:t>②</w:t>
            </w:r>
          </w:p>
        </w:tc>
        <w:tc>
          <w:tcPr>
            <w:tcW w:w="2835" w:type="dxa"/>
            <w:vAlign w:val="center"/>
          </w:tcPr>
          <w:p w14:paraId="11D7354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电力专业证书</w:t>
            </w:r>
          </w:p>
        </w:tc>
        <w:tc>
          <w:tcPr>
            <w:tcW w:w="4535" w:type="dxa"/>
            <w:vAlign w:val="center"/>
          </w:tcPr>
          <w:p w14:paraId="788E1A83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电工证、注册电气工程师</w:t>
            </w:r>
          </w:p>
        </w:tc>
      </w:tr>
      <w:tr w14:paraId="49FD0096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4900A6C6">
            <w:r>
              <w:rPr>
                <w:b/>
                <w:color w:val="1B3A5C"/>
                <w:sz w:val="17"/>
              </w:rPr>
              <w:t>③</w:t>
            </w:r>
          </w:p>
        </w:tc>
        <w:tc>
          <w:tcPr>
            <w:tcW w:w="2835" w:type="dxa"/>
            <w:vAlign w:val="center"/>
          </w:tcPr>
          <w:p w14:paraId="6EFD15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获奖证书</w:t>
            </w:r>
          </w:p>
        </w:tc>
        <w:tc>
          <w:tcPr>
            <w:tcW w:w="4535" w:type="dxa"/>
            <w:vAlign w:val="center"/>
          </w:tcPr>
          <w:p w14:paraId="579807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奖学金、竞赛奖</w:t>
            </w:r>
          </w:p>
        </w:tc>
      </w:tr>
      <w:tr w14:paraId="603371F3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41DD6303">
            <w:r>
              <w:rPr>
                <w:b/>
                <w:color w:val="1B3A5C"/>
                <w:sz w:val="17"/>
              </w:rPr>
              <w:t>④</w:t>
            </w:r>
          </w:p>
        </w:tc>
        <w:tc>
          <w:tcPr>
            <w:tcW w:w="2835" w:type="dxa"/>
            <w:vAlign w:val="center"/>
          </w:tcPr>
          <w:p w14:paraId="349B69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专利证书</w:t>
            </w:r>
          </w:p>
        </w:tc>
        <w:tc>
          <w:tcPr>
            <w:tcW w:w="4535" w:type="dxa"/>
            <w:vAlign w:val="center"/>
          </w:tcPr>
          <w:p w14:paraId="4954A7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发明/实用新型</w:t>
            </w:r>
          </w:p>
        </w:tc>
      </w:tr>
      <w:tr w14:paraId="4531813B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6A9935B9">
            <w:r>
              <w:rPr>
                <w:b/>
                <w:color w:val="1B3A5C"/>
                <w:sz w:val="17"/>
              </w:rPr>
              <w:t>⑤</w:t>
            </w:r>
          </w:p>
        </w:tc>
        <w:tc>
          <w:tcPr>
            <w:tcW w:w="2835" w:type="dxa"/>
            <w:vAlign w:val="center"/>
          </w:tcPr>
          <w:p w14:paraId="3F3595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论文/科研成果</w:t>
            </w:r>
          </w:p>
        </w:tc>
        <w:tc>
          <w:tcPr>
            <w:tcW w:w="4535" w:type="dxa"/>
            <w:vAlign w:val="center"/>
          </w:tcPr>
          <w:p w14:paraId="2C7EA8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已发表论文</w:t>
            </w:r>
          </w:p>
        </w:tc>
      </w:tr>
      <w:tr w14:paraId="1C88E307">
        <w:trPr>
          <w:trHeight w:val="453" w:hRule="atLeast"/>
          <w:jc w:val="center"/>
        </w:trPr>
        <w:tc>
          <w:tcPr>
            <w:tcW w:w="850" w:type="dxa"/>
            <w:shd w:val="clear" w:color="auto" w:fill="EDF1F6"/>
            <w:vAlign w:val="center"/>
          </w:tcPr>
          <w:p w14:paraId="3E2ED2EF">
            <w:r>
              <w:rPr>
                <w:b/>
                <w:color w:val="1B3A5C"/>
                <w:sz w:val="17"/>
              </w:rPr>
              <w:t>⑥</w:t>
            </w:r>
          </w:p>
        </w:tc>
        <w:tc>
          <w:tcPr>
            <w:tcW w:w="2835" w:type="dxa"/>
            <w:vAlign w:val="center"/>
          </w:tcPr>
          <w:p w14:paraId="111646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tcPr>
            <w:tcW w:w="4535" w:type="dxa"/>
            <w:vAlign w:val="center"/>
          </w:tcPr>
          <w:p w14:paraId="69720C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服兵役证明、驾驶证</w:t>
            </w:r>
          </w:p>
        </w:tc>
      </w:tr>
    </w:tbl>
    <w:p w14:paraId="14B7FFFB"/>
    <w:p w14:paraId="43ADED42">
      <w:pPr>
        <w:spacing w:before="160" w:after="80"/>
      </w:pPr>
      <w:r>
        <w:rPr>
          <w:b/>
          <w:color w:val="1B3A5C"/>
          <w:sz w:val="21"/>
        </w:rPr>
        <w:t>2.3 各企业照片要求</w:t>
      </w:r>
    </w:p>
    <w:tbl>
      <w:tblPr>
        <w:tblStyle w:val="32"/>
        <w:tblW w:w="0" w:type="auto"/>
        <w:jc w:val="center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118"/>
      </w:tblGrid>
      <w:tr w14:paraId="4BA956C1">
        <w:trPr>
          <w:jc w:val="center"/>
        </w:trPr>
        <w:tc>
          <w:tcPr>
            <w:tcW w:w="1701" w:type="dxa"/>
            <w:shd w:val="clear" w:color="auto" w:fill="1B3A5C"/>
            <w:vAlign w:val="center"/>
          </w:tcPr>
          <w:p w14:paraId="6A6DB3C6">
            <w:pPr>
              <w:jc w:val="center"/>
            </w:pPr>
            <w:r>
              <w:rPr>
                <w:b/>
                <w:color w:val="FFFFFF"/>
                <w:sz w:val="17"/>
              </w:rPr>
              <w:t>企业</w:t>
            </w:r>
          </w:p>
        </w:tc>
        <w:tc>
          <w:tcPr>
            <w:tcW w:w="3685" w:type="dxa"/>
            <w:shd w:val="clear" w:color="auto" w:fill="1B3A5C"/>
            <w:vAlign w:val="center"/>
          </w:tcPr>
          <w:p w14:paraId="205A1486">
            <w:pPr>
              <w:jc w:val="center"/>
            </w:pPr>
            <w:r>
              <w:rPr>
                <w:b/>
                <w:color w:val="FFFFFF"/>
                <w:sz w:val="17"/>
              </w:rPr>
              <w:t>大小限制</w:t>
            </w:r>
          </w:p>
        </w:tc>
        <w:tc>
          <w:tcPr>
            <w:tcW w:w="3118" w:type="dxa"/>
            <w:shd w:val="clear" w:color="auto" w:fill="1B3A5C"/>
            <w:vAlign w:val="center"/>
          </w:tcPr>
          <w:p w14:paraId="0B787F42">
            <w:pPr>
              <w:jc w:val="center"/>
            </w:pPr>
            <w:r>
              <w:rPr>
                <w:b/>
                <w:color w:val="FFFFFF"/>
                <w:sz w:val="17"/>
              </w:rPr>
              <w:t>格式</w:t>
            </w:r>
          </w:p>
        </w:tc>
      </w:tr>
      <w:tr w14:paraId="76B45E84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0992FF8C">
            <w:r>
              <w:rPr>
                <w:b/>
                <w:color w:val="1B3A5C"/>
                <w:sz w:val="17"/>
              </w:rPr>
              <w:t>国家电网</w:t>
            </w:r>
          </w:p>
        </w:tc>
        <w:tc>
          <w:tcPr>
            <w:tcW w:w="3685" w:type="dxa"/>
            <w:vAlign w:val="center"/>
          </w:tcPr>
          <w:p w14:paraId="3F3B9A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120*160~600*800px，5~200kb</w:t>
            </w:r>
          </w:p>
        </w:tc>
        <w:tc>
          <w:tcPr>
            <w:tcW w:w="3118" w:type="dxa"/>
            <w:vAlign w:val="center"/>
          </w:tcPr>
          <w:p w14:paraId="001B43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JPG/PNG</w:t>
            </w:r>
          </w:p>
        </w:tc>
      </w:tr>
      <w:tr w14:paraId="384EB320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2D3690F1">
            <w:r>
              <w:rPr>
                <w:b/>
                <w:color w:val="1B3A5C"/>
                <w:sz w:val="17"/>
              </w:rPr>
              <w:t>南方电网</w:t>
            </w:r>
          </w:p>
        </w:tc>
        <w:tc>
          <w:tcPr>
            <w:tcW w:w="3685" w:type="dxa"/>
            <w:vAlign w:val="center"/>
          </w:tcPr>
          <w:p w14:paraId="15A0F3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10~100kb</w:t>
            </w:r>
          </w:p>
        </w:tc>
        <w:tc>
          <w:tcPr>
            <w:tcW w:w="3118" w:type="dxa"/>
            <w:vAlign w:val="center"/>
          </w:tcPr>
          <w:p w14:paraId="3E486E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JPG/PNG</w:t>
            </w:r>
          </w:p>
        </w:tc>
      </w:tr>
      <w:tr w14:paraId="17AED49D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6EB76D07">
            <w:r>
              <w:rPr>
                <w:b/>
                <w:color w:val="1B3A5C"/>
                <w:sz w:val="17"/>
              </w:rPr>
              <w:t>华能</w:t>
            </w:r>
          </w:p>
        </w:tc>
        <w:tc>
          <w:tcPr>
            <w:tcW w:w="3685" w:type="dxa"/>
            <w:vAlign w:val="center"/>
          </w:tcPr>
          <w:p w14:paraId="1B0B92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≤1M</w:t>
            </w:r>
          </w:p>
        </w:tc>
        <w:tc>
          <w:tcPr>
            <w:tcW w:w="3118" w:type="dxa"/>
            <w:vAlign w:val="center"/>
          </w:tcPr>
          <w:p w14:paraId="54E62AE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JPG/JPEG/PNG/GIF</w:t>
            </w:r>
          </w:p>
        </w:tc>
      </w:tr>
      <w:tr w14:paraId="46238AD4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3FC22E2E">
            <w:r>
              <w:rPr>
                <w:b/>
                <w:color w:val="1B3A5C"/>
                <w:sz w:val="17"/>
              </w:rPr>
              <w:t>华电</w:t>
            </w:r>
          </w:p>
        </w:tc>
        <w:tc>
          <w:tcPr>
            <w:tcW w:w="3685" w:type="dxa"/>
            <w:vAlign w:val="center"/>
          </w:tcPr>
          <w:p w14:paraId="5DEE7057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证件照≤1M；附件≤5M/个</w:t>
            </w:r>
          </w:p>
        </w:tc>
        <w:tc>
          <w:tcPr>
            <w:tcW w:w="3118" w:type="dxa"/>
            <w:vAlign w:val="center"/>
          </w:tcPr>
          <w:p w14:paraId="730243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JPG/JPEG/PNG/PDF</w:t>
            </w:r>
          </w:p>
        </w:tc>
      </w:tr>
      <w:tr w14:paraId="30D51001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0A79BDF9">
            <w:r>
              <w:rPr>
                <w:b/>
                <w:color w:val="1B3A5C"/>
                <w:sz w:val="17"/>
              </w:rPr>
              <w:t>国家电投</w:t>
            </w:r>
          </w:p>
        </w:tc>
        <w:tc>
          <w:tcPr>
            <w:tcW w:w="3685" w:type="dxa"/>
            <w:vAlign w:val="center"/>
          </w:tcPr>
          <w:p w14:paraId="03EDD793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:lang w:eastAsia="zh-CN"/>
                <w14:textFill>
                  <w14:solidFill>
                    <w14:schemeClr w14:val="tx1"/>
                  </w14:solidFill>
                </w14:textFill>
              </w:rPr>
              <w:t>证件照≤1M；生活照≤10MB/张，最多6张</w:t>
            </w:r>
          </w:p>
        </w:tc>
        <w:tc>
          <w:tcPr>
            <w:tcW w:w="3118" w:type="dxa"/>
            <w:vAlign w:val="center"/>
          </w:tcPr>
          <w:p w14:paraId="170DDE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JPG/JPEG/GIF/BMP/PNG</w:t>
            </w:r>
          </w:p>
        </w:tc>
      </w:tr>
      <w:tr w14:paraId="51402935">
        <w:trPr>
          <w:trHeight w:val="453" w:hRule="atLeast"/>
          <w:jc w:val="center"/>
        </w:trPr>
        <w:tc>
          <w:tcPr>
            <w:tcW w:w="1701" w:type="dxa"/>
            <w:shd w:val="clear" w:color="auto" w:fill="EDF1F6"/>
            <w:vAlign w:val="center"/>
          </w:tcPr>
          <w:p w14:paraId="32E1E262">
            <w:r>
              <w:rPr>
                <w:b/>
                <w:color w:val="1B3A5C"/>
                <w:sz w:val="17"/>
              </w:rPr>
              <w:t>国家能源</w:t>
            </w:r>
          </w:p>
        </w:tc>
        <w:tc>
          <w:tcPr>
            <w:tcW w:w="3685" w:type="dxa"/>
            <w:vAlign w:val="center"/>
          </w:tcPr>
          <w:p w14:paraId="0A7B96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≤200K</w:t>
            </w:r>
          </w:p>
        </w:tc>
        <w:tc>
          <w:tcPr>
            <w:tcW w:w="3118" w:type="dxa"/>
            <w:vAlign w:val="center"/>
          </w:tcPr>
          <w:p w14:paraId="62BDCA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JPG/JPEG/PNG/GIF</w:t>
            </w:r>
          </w:p>
        </w:tc>
      </w:tr>
    </w:tbl>
    <w:p w14:paraId="0AE7D7E4"/>
    <w:tbl>
      <w:tblPr>
        <w:tblStyle w:val="32"/>
        <w:tblW w:w="0" w:type="auto"/>
        <w:tblInd w:w="0" w:type="dxa"/>
        <w:tblBorders>
          <w:top w:val="single" w:color="B0BEC5" w:sz="4" w:space="0"/>
          <w:left w:val="single" w:color="B0BEC5" w:sz="4" w:space="0"/>
          <w:bottom w:val="single" w:color="B0BEC5" w:sz="4" w:space="0"/>
          <w:right w:val="single" w:color="B0BEC5" w:sz="4" w:space="0"/>
          <w:insideH w:val="single" w:color="B0BEC5" w:sz="4" w:space="0"/>
          <w:insideV w:val="single" w:color="B0BEC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A9C4DA9">
        <w:tc>
          <w:tcPr>
            <w:tcW w:w="9746" w:type="dxa"/>
            <w:shd w:val="clear" w:color="auto" w:fill="FFF8E7"/>
            <w:vAlign w:val="center"/>
          </w:tcPr>
          <w:p w14:paraId="625ECC10">
            <w:pPr>
              <w:rPr>
                <w:lang w:eastAsia="zh-CN"/>
              </w:rPr>
            </w:pPr>
            <w:r>
              <w:rPr>
                <w:b/>
                <w:color w:val="E8871E"/>
                <w:sz w:val="17"/>
                <w:lang w:eastAsia="zh-CN"/>
              </w:rPr>
              <w:t>📎 附件命名：国家电投"姓名+文件内容"压缩包上传；华电多个证明拼图上传；扫描件300dpi</w:t>
            </w:r>
          </w:p>
        </w:tc>
      </w:tr>
    </w:tbl>
    <w:p w14:paraId="58D1EC7C">
      <w:pPr>
        <w:rPr>
          <w:lang w:eastAsia="zh-CN"/>
        </w:rPr>
      </w:pPr>
      <w:r>
        <w:rPr>
          <w:lang w:eastAsia="zh-CN"/>
        </w:rPr>
        <w:br w:type="page"/>
      </w:r>
    </w:p>
    <w:p w14:paraId="08BE509D">
      <w:pPr>
        <w:pBdr>
          <w:bottom w:val="single" w:color="E8871E" w:sz="12" w:space="4"/>
        </w:pBdr>
        <w:spacing w:before="240" w:after="120"/>
        <w:rPr>
          <w:lang w:eastAsia="zh-CN"/>
        </w:rPr>
      </w:pPr>
      <w:r>
        <w:rPr>
          <w:b/>
          <w:color w:val="1B3A5C"/>
          <w:sz w:val="28"/>
          <w:lang w:eastAsia="zh-CN"/>
        </w:rPr>
        <w:t>第三部分：填写指南与完整示例</w:t>
      </w:r>
    </w:p>
    <w:p w14:paraId="11DE0BBC">
      <w:pPr>
        <w:spacing w:after="40"/>
        <w:rPr>
          <w:lang w:eastAsia="zh-CN"/>
        </w:rPr>
      </w:pPr>
      <w:r>
        <w:rPr>
          <w:b/>
          <w:color w:val="1B3A5C"/>
          <w:sz w:val="19"/>
          <w:lang w:eastAsia="zh-CN"/>
        </w:rPr>
        <w:t>以下以虚构学员"张明"（电气专业、应聘国网变电检修岗）为例，完整示范每个模块。</w:t>
      </w:r>
    </w:p>
    <w:p w14:paraId="1AFCC09D">
      <w:pPr>
        <w:rPr>
          <w:lang w:eastAsia="zh-CN"/>
        </w:rPr>
      </w:pPr>
    </w:p>
    <w:p w14:paraId="3D84D052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3.1 基本信息</w:t>
      </w:r>
    </w:p>
    <w:p w14:paraId="705C73D3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7CC02323">
      <w:pPr>
        <w:spacing w:after="40"/>
        <w:rPr>
          <w:lang w:eastAsia="zh-CN"/>
        </w:rPr>
      </w:pPr>
      <w:r>
        <w:rPr>
          <w:color w:val="285A28"/>
          <w:lang w:eastAsia="zh-CN"/>
        </w:rPr>
        <w:t>姓名：张明  性别：男  出生：2003.05  民族：汉族</w:t>
      </w:r>
    </w:p>
    <w:p w14:paraId="4272FC3A">
      <w:pPr>
        <w:spacing w:after="40"/>
        <w:rPr>
          <w:lang w:eastAsia="zh-CN"/>
        </w:rPr>
      </w:pPr>
      <w:r>
        <w:rPr>
          <w:color w:val="285A28"/>
          <w:lang w:eastAsia="zh-CN"/>
        </w:rPr>
        <w:t>政治面貌：中共党员（2024.06转正）  籍贯：山东青岛</w:t>
      </w:r>
    </w:p>
    <w:p w14:paraId="26F3FD41">
      <w:pPr>
        <w:spacing w:after="40"/>
      </w:pPr>
      <w:r>
        <w:rPr>
          <w:color w:val="285A28"/>
        </w:rPr>
        <w:t>手机：138****1234  邮箱：zhangming@qq.com</w:t>
      </w:r>
    </w:p>
    <w:p w14:paraId="6F0C5F0B">
      <w:pPr>
        <w:spacing w:after="40"/>
        <w:rPr>
          <w:lang w:eastAsia="zh-CN"/>
        </w:rPr>
      </w:pPr>
      <w:r>
        <w:rPr>
          <w:color w:val="285A28"/>
          <w:lang w:eastAsia="zh-CN"/>
        </w:rPr>
        <w:t>户口性质：非农业  是否留学生：否</w:t>
      </w:r>
    </w:p>
    <w:p w14:paraId="288D2038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姓名身份证号必须与身份证一致；国网提交后不可改</w:t>
      </w:r>
    </w:p>
    <w:p w14:paraId="491F94F2">
      <w:pPr>
        <w:rPr>
          <w:lang w:eastAsia="zh-CN"/>
        </w:rPr>
      </w:pPr>
    </w:p>
    <w:p w14:paraId="0FFACC08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3.2 教育背景</w:t>
      </w:r>
    </w:p>
    <w:p w14:paraId="57DBF82D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3EEED0D3">
      <w:pPr>
        <w:spacing w:after="40"/>
        <w:rPr>
          <w:lang w:eastAsia="zh-CN"/>
        </w:rPr>
      </w:pPr>
      <w:r>
        <w:rPr>
          <w:color w:val="285A28"/>
          <w:lang w:eastAsia="zh-CN"/>
        </w:rPr>
        <w:t>本科：XX大学 · 电气工程及其自动化 · 全日制 · 2022.09-2026.06</w:t>
      </w:r>
    </w:p>
    <w:p w14:paraId="0F702D0C">
      <w:pPr>
        <w:spacing w:after="40"/>
        <w:rPr>
          <w:lang w:eastAsia="zh-CN"/>
        </w:rPr>
      </w:pPr>
      <w:r>
        <w:rPr>
          <w:color w:val="285A28"/>
          <w:lang w:eastAsia="zh-CN"/>
        </w:rPr>
        <w:t>GPA：3.7/4.0  专业排名：15/120</w:t>
      </w:r>
    </w:p>
    <w:p w14:paraId="05A1CE33">
      <w:pPr>
        <w:spacing w:after="40"/>
        <w:rPr>
          <w:lang w:eastAsia="zh-CN"/>
        </w:rPr>
      </w:pPr>
      <w:r>
        <w:rPr>
          <w:color w:val="285A28"/>
          <w:lang w:eastAsia="zh-CN"/>
        </w:rPr>
        <w:t>高中：XX市第一中学 · 理科 · 2019.09-2022.06</w:t>
      </w:r>
    </w:p>
    <w:p w14:paraId="124B05C9">
      <w:pPr>
        <w:spacing w:after="40"/>
        <w:rPr>
          <w:lang w:eastAsia="zh-CN"/>
        </w:rPr>
      </w:pPr>
      <w:r>
        <w:rPr>
          <w:color w:val="285A28"/>
          <w:lang w:eastAsia="zh-CN"/>
        </w:rPr>
        <w:t>主修：电力系统分析、继电保护原理、高电压技术</w:t>
      </w:r>
    </w:p>
    <w:p w14:paraId="48B5FA67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华能/华电从高中开始填；排名格式"15/120"；GPA&lt;3.0可不填</w:t>
      </w:r>
    </w:p>
    <w:p w14:paraId="760E8F00">
      <w:pPr>
        <w:rPr>
          <w:lang w:eastAsia="zh-CN"/>
        </w:rPr>
      </w:pPr>
    </w:p>
    <w:p w14:paraId="0FD90467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3.3 实习经历（STAR法则）</w:t>
      </w:r>
    </w:p>
    <w:p w14:paraId="2B31FC89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6881329C">
      <w:pPr>
        <w:spacing w:after="40"/>
        <w:rPr>
          <w:lang w:eastAsia="zh-CN"/>
        </w:rPr>
      </w:pPr>
      <w:r>
        <w:rPr>
          <w:color w:val="285A28"/>
          <w:lang w:eastAsia="zh-CN"/>
        </w:rPr>
        <w:t>XX供电公司 · 变电检修实习生 | 2025.07-2025.09</w:t>
      </w:r>
    </w:p>
    <w:p w14:paraId="6F4B9380">
      <w:pPr>
        <w:spacing w:after="40"/>
        <w:rPr>
          <w:lang w:eastAsia="zh-CN"/>
        </w:rPr>
      </w:pPr>
      <w:r>
        <w:rPr>
          <w:color w:val="285A28"/>
          <w:lang w:eastAsia="zh-CN"/>
        </w:rPr>
        <w:t>• 跟随师傅完成110kV变电站年度检修，参与8个间隔巡检</w:t>
      </w:r>
    </w:p>
    <w:p w14:paraId="52CD1D6A">
      <w:pPr>
        <w:spacing w:after="40"/>
        <w:rPr>
          <w:lang w:eastAsia="zh-CN"/>
        </w:rPr>
      </w:pPr>
      <w:r>
        <w:rPr>
          <w:color w:val="285A28"/>
          <w:lang w:eastAsia="zh-CN"/>
        </w:rPr>
        <w:t>• 协助整理检修记录30余份，发现2处设备隐患并上报</w:t>
      </w:r>
    </w:p>
    <w:p w14:paraId="3114892B">
      <w:pPr>
        <w:spacing w:after="40"/>
        <w:rPr>
          <w:lang w:eastAsia="zh-CN"/>
        </w:rPr>
      </w:pPr>
      <w:r>
        <w:rPr>
          <w:color w:val="285A28"/>
          <w:lang w:eastAsia="zh-CN"/>
        </w:rPr>
        <w:t>• 学习倒闸操作票填写，参与5次模拟开票</w:t>
      </w:r>
    </w:p>
    <w:p w14:paraId="332FD9E6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写"做了什么+结果"，用量化数据；不要只写"负责巡检"</w:t>
      </w:r>
    </w:p>
    <w:p w14:paraId="11EB78EC">
      <w:pPr>
        <w:rPr>
          <w:lang w:eastAsia="zh-CN"/>
        </w:rPr>
      </w:pPr>
    </w:p>
    <w:p w14:paraId="73AC6E68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3.4 项目经历（应届生写法）</w:t>
      </w:r>
    </w:p>
    <w:p w14:paraId="52F3FBD0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7B635F61">
      <w:pPr>
        <w:spacing w:after="40"/>
        <w:rPr>
          <w:lang w:eastAsia="zh-CN"/>
        </w:rPr>
      </w:pPr>
      <w:r>
        <w:rPr>
          <w:color w:val="285A28"/>
          <w:lang w:eastAsia="zh-CN"/>
        </w:rPr>
        <w:t>电力系统课程设计 · 组长 | 2024.09-2024.12</w:t>
      </w:r>
    </w:p>
    <w:p w14:paraId="586E7783">
      <w:pPr>
        <w:spacing w:after="40"/>
        <w:rPr>
          <w:lang w:eastAsia="zh-CN"/>
        </w:rPr>
      </w:pPr>
      <w:r>
        <w:rPr>
          <w:color w:val="285A28"/>
          <w:lang w:eastAsia="zh-CN"/>
        </w:rPr>
        <w:t>• 完成110kV变电站主接线设计，计算短路电流并选设备</w:t>
      </w:r>
    </w:p>
    <w:p w14:paraId="2AC1E4C1">
      <w:pPr>
        <w:spacing w:after="40"/>
        <w:rPr>
          <w:lang w:eastAsia="zh-CN"/>
        </w:rPr>
      </w:pPr>
      <w:r>
        <w:rPr>
          <w:color w:val="285A28"/>
          <w:lang w:eastAsia="zh-CN"/>
        </w:rPr>
        <w:t>• 用AutoCAD绘制电气主接线图，答辩获优秀设计</w:t>
      </w:r>
    </w:p>
    <w:p w14:paraId="44E7B7E3">
      <w:pPr>
        <w:spacing w:after="40"/>
        <w:rPr>
          <w:lang w:eastAsia="zh-CN"/>
        </w:rPr>
      </w:pPr>
      <w:r>
        <w:rPr>
          <w:color w:val="285A28"/>
          <w:lang w:eastAsia="zh-CN"/>
        </w:rPr>
        <w:t>• 4人团队分工，我负责短路电流计算</w:t>
      </w:r>
    </w:p>
    <w:p w14:paraId="029D0E63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没真实项目就写课程设计/竞赛/大创；重点写你做了什么</w:t>
      </w:r>
    </w:p>
    <w:p w14:paraId="6953B336">
      <w:pPr>
        <w:rPr>
          <w:lang w:eastAsia="zh-CN"/>
        </w:rPr>
      </w:pPr>
    </w:p>
    <w:p w14:paraId="5AFEBDBE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3.5 外语与计算机</w:t>
      </w:r>
    </w:p>
    <w:p w14:paraId="5B9488FC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073DBE3E">
      <w:pPr>
        <w:spacing w:after="40"/>
        <w:rPr>
          <w:lang w:eastAsia="zh-CN"/>
        </w:rPr>
      </w:pPr>
      <w:r>
        <w:rPr>
          <w:color w:val="285A28"/>
          <w:lang w:eastAsia="zh-CN"/>
        </w:rPr>
        <w:t>英语：CET-6（480分），教育部考试中心，2024.12</w:t>
      </w:r>
    </w:p>
    <w:p w14:paraId="0F649EA4">
      <w:pPr>
        <w:spacing w:after="40"/>
        <w:rPr>
          <w:lang w:eastAsia="zh-CN"/>
        </w:rPr>
      </w:pPr>
      <w:r>
        <w:rPr>
          <w:color w:val="285A28"/>
          <w:lang w:eastAsia="zh-CN"/>
        </w:rPr>
        <w:t>计算机：二级C语言，教育部考试中心，2024.03</w:t>
      </w:r>
    </w:p>
    <w:p w14:paraId="67F98817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这是两个独立模块，国网/南网分开填；成绩写具体分数</w:t>
      </w:r>
    </w:p>
    <w:p w14:paraId="61EA43D1">
      <w:pPr>
        <w:rPr>
          <w:lang w:eastAsia="zh-CN"/>
        </w:rPr>
      </w:pPr>
    </w:p>
    <w:p w14:paraId="3CAE14A2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3.6 资格证书</w:t>
      </w:r>
    </w:p>
    <w:p w14:paraId="0DF51C4B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036B6CD9">
      <w:pPr>
        <w:spacing w:after="40"/>
        <w:rPr>
          <w:lang w:eastAsia="zh-CN"/>
        </w:rPr>
      </w:pPr>
      <w:r>
        <w:rPr>
          <w:color w:val="285A28"/>
          <w:lang w:eastAsia="zh-CN"/>
        </w:rPr>
        <w:t>高压电工证 · 高压 · 应急管理局 · 编号T3702**** · 2025.03</w:t>
      </w:r>
    </w:p>
    <w:p w14:paraId="65BE2846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专业证书≠荣誉证书！电工证填这里，奖学金填下一项</w:t>
      </w:r>
    </w:p>
    <w:p w14:paraId="4FC70007">
      <w:pPr>
        <w:rPr>
          <w:lang w:eastAsia="zh-CN"/>
        </w:rPr>
      </w:pPr>
    </w:p>
    <w:p w14:paraId="2587E784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3.7 获奖情况</w:t>
      </w:r>
    </w:p>
    <w:p w14:paraId="4304108D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4747FEB3">
      <w:pPr>
        <w:spacing w:after="40"/>
        <w:rPr>
          <w:lang w:eastAsia="zh-CN"/>
        </w:rPr>
      </w:pPr>
      <w:r>
        <w:rPr>
          <w:color w:val="285A28"/>
          <w:lang w:eastAsia="zh-CN"/>
        </w:rPr>
        <w:t>国家励志奖学金 · 教育部 · 国家级 · 2024.11</w:t>
      </w:r>
    </w:p>
    <w:p w14:paraId="6171A5CD">
      <w:pPr>
        <w:spacing w:after="40"/>
        <w:rPr>
          <w:lang w:eastAsia="zh-CN"/>
        </w:rPr>
      </w:pPr>
      <w:r>
        <w:rPr>
          <w:color w:val="285A28"/>
          <w:lang w:eastAsia="zh-CN"/>
        </w:rPr>
        <w:t>校级三好学生 · XX大学 · 校级 · 2024.05</w:t>
      </w:r>
    </w:p>
    <w:p w14:paraId="133BA6A7">
      <w:pPr>
        <w:spacing w:after="40"/>
        <w:rPr>
          <w:lang w:eastAsia="zh-CN"/>
        </w:rPr>
      </w:pPr>
      <w:r>
        <w:rPr>
          <w:color w:val="285A28"/>
          <w:lang w:eastAsia="zh-CN"/>
        </w:rPr>
        <w:t>数学建模竞赛 · 省二等奖 · 2024.09</w:t>
      </w:r>
    </w:p>
    <w:p w14:paraId="4EA87FA4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南网最多填3项倒序；写清颁奖单位和等级</w:t>
      </w:r>
    </w:p>
    <w:p w14:paraId="0FF45924">
      <w:pPr>
        <w:rPr>
          <w:lang w:eastAsia="zh-CN"/>
        </w:rPr>
      </w:pPr>
    </w:p>
    <w:p w14:paraId="6C261CE1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3.8 论文专利与爱好特长</w:t>
      </w:r>
    </w:p>
    <w:p w14:paraId="38BDF40A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4E747079">
      <w:pPr>
        <w:spacing w:after="40"/>
        <w:rPr>
          <w:lang w:eastAsia="zh-CN"/>
        </w:rPr>
      </w:pPr>
      <w:r>
        <w:rPr>
          <w:color w:val="285A28"/>
          <w:lang w:eastAsia="zh-CN"/>
        </w:rPr>
        <w:t>论文：《XX变电站接地网优化》· 电气技术 · 2025.06 · 第2作者</w:t>
      </w:r>
    </w:p>
    <w:p w14:paraId="65A02D45">
      <w:pPr>
        <w:spacing w:after="40"/>
        <w:rPr>
          <w:lang w:eastAsia="zh-CN"/>
        </w:rPr>
      </w:pPr>
      <w:r>
        <w:rPr>
          <w:color w:val="285A28"/>
          <w:lang w:eastAsia="zh-CN"/>
        </w:rPr>
        <w:t>爱好：篮球（校队）、驾驶C1</w:t>
      </w:r>
    </w:p>
    <w:p w14:paraId="48A22033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没有论文专利填"无"；爱好特长国家能源/华能必填</w:t>
      </w:r>
    </w:p>
    <w:p w14:paraId="15001D82">
      <w:pPr>
        <w:rPr>
          <w:lang w:eastAsia="zh-CN"/>
        </w:rPr>
      </w:pPr>
    </w:p>
    <w:p w14:paraId="52AEB224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3.9 家庭背景</w:t>
      </w:r>
    </w:p>
    <w:p w14:paraId="6FA9E0B7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17FF7FF7">
      <w:pPr>
        <w:spacing w:after="40"/>
        <w:rPr>
          <w:lang w:eastAsia="zh-CN"/>
        </w:rPr>
      </w:pPr>
      <w:r>
        <w:rPr>
          <w:color w:val="285A28"/>
          <w:lang w:eastAsia="zh-CN"/>
        </w:rPr>
        <w:t>父亲：张XX · XX公司 · 工程师 · 群众</w:t>
      </w:r>
    </w:p>
    <w:p w14:paraId="5D003851">
      <w:pPr>
        <w:spacing w:after="40"/>
        <w:rPr>
          <w:lang w:eastAsia="zh-CN"/>
        </w:rPr>
      </w:pPr>
      <w:r>
        <w:rPr>
          <w:color w:val="285A28"/>
          <w:lang w:eastAsia="zh-CN"/>
        </w:rPr>
        <w:t>母亲：李XX · XX医院 · 护士 · 中共党员</w:t>
      </w:r>
    </w:p>
    <w:p w14:paraId="16034F61">
      <w:pPr>
        <w:spacing w:after="40"/>
        <w:rPr>
          <w:lang w:eastAsia="zh-CN"/>
        </w:rPr>
      </w:pPr>
      <w:r>
        <w:rPr>
          <w:color w:val="285A28"/>
          <w:lang w:eastAsia="zh-CN"/>
        </w:rPr>
        <w:t>亲属在电力系统任职：无</w:t>
      </w:r>
    </w:p>
    <w:p w14:paraId="7B9A1290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华能填"四类关系"；国家电投填亲属任职；没有填"无"</w:t>
      </w:r>
    </w:p>
    <w:p w14:paraId="1CAB1B2B">
      <w:pPr>
        <w:rPr>
          <w:lang w:eastAsia="zh-CN"/>
        </w:rPr>
      </w:pPr>
    </w:p>
    <w:p w14:paraId="6EE4D581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3.10 求职意向</w:t>
      </w:r>
    </w:p>
    <w:p w14:paraId="7507518D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7902DFB6">
      <w:pPr>
        <w:spacing w:after="40"/>
        <w:rPr>
          <w:lang w:eastAsia="zh-CN"/>
        </w:rPr>
      </w:pPr>
      <w:r>
        <w:rPr>
          <w:color w:val="285A28"/>
          <w:lang w:eastAsia="zh-CN"/>
        </w:rPr>
        <w:t>目标：国网XX供电公司 · 变电检修岗</w:t>
      </w:r>
    </w:p>
    <w:p w14:paraId="6895484E">
      <w:pPr>
        <w:spacing w:after="40"/>
        <w:rPr>
          <w:lang w:eastAsia="zh-CN"/>
        </w:rPr>
      </w:pPr>
      <w:r>
        <w:rPr>
          <w:color w:val="285A28"/>
          <w:lang w:eastAsia="zh-CN"/>
        </w:rPr>
        <w:t>接受基层：是  服从调剂：是  一线轮岗：愿意</w:t>
      </w:r>
    </w:p>
    <w:p w14:paraId="2ECFB6A9">
      <w:pPr>
        <w:spacing w:after="40"/>
        <w:rPr>
          <w:lang w:eastAsia="zh-CN"/>
        </w:rPr>
      </w:pPr>
      <w:r>
        <w:rPr>
          <w:color w:val="285A28"/>
          <w:lang w:eastAsia="zh-CN"/>
        </w:rPr>
        <w:t>考研：直接就业  出国：否  异常：无</w:t>
      </w:r>
    </w:p>
    <w:p w14:paraId="12339F83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接受基层增加录取机会；挂科/处分如实填不要隐瞒</w:t>
      </w:r>
    </w:p>
    <w:p w14:paraId="4BB4513A">
      <w:pPr>
        <w:rPr>
          <w:lang w:eastAsia="zh-CN"/>
        </w:rPr>
      </w:pPr>
    </w:p>
    <w:p w14:paraId="1C4A1121">
      <w:pPr>
        <w:spacing w:before="160" w:after="80"/>
        <w:rPr>
          <w:lang w:eastAsia="zh-CN"/>
        </w:rPr>
      </w:pPr>
      <w:r>
        <w:rPr>
          <w:b/>
          <w:color w:val="1B3A5C"/>
          <w:sz w:val="21"/>
          <w:lang w:eastAsia="zh-CN"/>
        </w:rPr>
        <w:t>3.11 自我评价（三段式180字）</w:t>
      </w:r>
    </w:p>
    <w:p w14:paraId="6FB391C5">
      <w:pPr>
        <w:spacing w:after="40"/>
        <w:rPr>
          <w:lang w:eastAsia="zh-CN"/>
        </w:rPr>
      </w:pPr>
      <w:r>
        <w:rPr>
          <w:b/>
          <w:color w:val="27AE60"/>
          <w:lang w:eastAsia="zh-CN"/>
        </w:rPr>
        <w:t>✅ 示例：</w:t>
      </w:r>
    </w:p>
    <w:p w14:paraId="0B0B32F7">
      <w:pPr>
        <w:spacing w:after="40"/>
        <w:rPr>
          <w:lang w:eastAsia="zh-CN"/>
        </w:rPr>
      </w:pPr>
      <w:r>
        <w:rPr>
          <w:color w:val="285A28"/>
          <w:lang w:eastAsia="zh-CN"/>
        </w:rPr>
        <w:t>电气专业排名前15%，在供电公司实习过，熟悉变电站巡检流程；</w:t>
      </w:r>
    </w:p>
    <w:p w14:paraId="4396501C">
      <w:pPr>
        <w:spacing w:after="40"/>
        <w:rPr>
          <w:lang w:eastAsia="zh-CN"/>
        </w:rPr>
      </w:pPr>
      <w:r>
        <w:rPr>
          <w:color w:val="285A28"/>
          <w:lang w:eastAsia="zh-CN"/>
        </w:rPr>
        <w:t>性格严谨细致、责任心强，能适应倒班和基层工作；</w:t>
      </w:r>
    </w:p>
    <w:p w14:paraId="148A4073">
      <w:pPr>
        <w:spacing w:after="40"/>
        <w:rPr>
          <w:lang w:eastAsia="zh-CN"/>
        </w:rPr>
      </w:pPr>
      <w:r>
        <w:rPr>
          <w:color w:val="285A28"/>
          <w:lang w:eastAsia="zh-CN"/>
        </w:rPr>
        <w:t>愿从基层做起，长期扎根电力行业。</w:t>
      </w:r>
    </w:p>
    <w:p w14:paraId="10842358">
      <w:pPr>
        <w:spacing w:after="40"/>
        <w:rPr>
          <w:lang w:eastAsia="zh-CN"/>
        </w:rPr>
      </w:pPr>
      <w:r>
        <w:rPr>
          <w:b/>
          <w:color w:val="C0392B"/>
          <w:sz w:val="17"/>
          <w:lang w:eastAsia="zh-CN"/>
        </w:rPr>
        <w:t>⚠️ 不要写"性格开朗积极向上"空话；技术岗突出严谨</w:t>
      </w:r>
    </w:p>
    <w:p w14:paraId="338D77C1">
      <w:pPr>
        <w:rPr>
          <w:lang w:eastAsia="zh-CN"/>
        </w:rPr>
      </w:pPr>
    </w:p>
    <w:p w14:paraId="534590DC">
      <w:pPr>
        <w:rPr>
          <w:lang w:eastAsia="zh-CN"/>
        </w:rPr>
      </w:pPr>
    </w:p>
    <w:p w14:paraId="36A10776">
      <w:pPr>
        <w:jc w:val="center"/>
      </w:pPr>
      <w:r>
        <w:rPr>
          <w:color w:val="969696"/>
        </w:rPr>
        <w:t>思格教育 · 就业研究院</w:t>
      </w:r>
    </w:p>
    <w:sectPr>
      <w:head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1235F">
    <w:pPr>
      <w:pStyle w:val="25"/>
    </w:pPr>
    <w:r>
      <w:drawing>
        <wp:inline distT="0" distB="0" distL="114300" distR="114300">
          <wp:extent cx="1124585" cy="508635"/>
          <wp:effectExtent l="0" t="0" r="19050" b="0"/>
          <wp:docPr id="39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图片 3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4585" cy="508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FCB"/>
    <w:rsid w:val="0015074B"/>
    <w:rsid w:val="0029639D"/>
    <w:rsid w:val="00326F90"/>
    <w:rsid w:val="00367A64"/>
    <w:rsid w:val="003C78CC"/>
    <w:rsid w:val="005114A3"/>
    <w:rsid w:val="007B0275"/>
    <w:rsid w:val="00993B6D"/>
    <w:rsid w:val="009E4877"/>
    <w:rsid w:val="00AA1D8D"/>
    <w:rsid w:val="00B47730"/>
    <w:rsid w:val="00B523D2"/>
    <w:rsid w:val="00B74D77"/>
    <w:rsid w:val="00CB0664"/>
    <w:rsid w:val="00FC693F"/>
    <w:rsid w:val="00FD75BB"/>
    <w:rsid w:val="DC9B8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C1FD7A-1474-401F-B2DB-71A6A43531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584</Words>
  <Characters>3329</Characters>
  <Lines>27</Lines>
  <Paragraphs>7</Paragraphs>
  <TotalTime>0</TotalTime>
  <ScaleCrop>false</ScaleCrop>
  <LinksUpToDate>false</LinksUpToDate>
  <CharactersWithSpaces>3906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溶创信息段俊辉</cp:lastModifiedBy>
  <dcterms:modified xsi:type="dcterms:W3CDTF">2026-09-26T09:47:39Z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353EAB78960718DB3B24B76AF33272DC_42</vt:lpwstr>
  </property>
</Properties>
</file>